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2AB3" w14:textId="77777777" w:rsidR="00AD1240" w:rsidRDefault="00000000">
      <w:pPr>
        <w:pStyle w:val="Title"/>
      </w:pPr>
      <w:r>
        <w:t>Trend Application</w:t>
      </w:r>
    </w:p>
    <w:p w14:paraId="0404F936" w14:textId="77777777" w:rsidR="00AD1240" w:rsidRDefault="00000000">
      <w:pPr>
        <w:pStyle w:val="Heading1"/>
      </w:pPr>
      <w:r>
        <w:t>1. Submission overview</w:t>
      </w:r>
    </w:p>
    <w:p w14:paraId="4DD93A79" w14:textId="6AED98D1" w:rsidR="00AD1240" w:rsidRDefault="00C938C8">
      <w:pPr>
        <w:rPr>
          <w:rFonts w:hint="eastAsia"/>
        </w:rPr>
      </w:pPr>
      <w:r>
        <w:t>Submitted</w:t>
      </w:r>
      <w:r w:rsidR="00000000">
        <w:t xml:space="preserve"> the complete GitHub repository, a README explaining installation and the CI/CD workflow, screenshots demonstrating successful execution, and Kubernetes </w:t>
      </w:r>
      <w:proofErr w:type="spellStart"/>
      <w:r w:rsidR="00000000">
        <w:t>LoadBalancer</w:t>
      </w:r>
      <w:proofErr w:type="spellEnd"/>
      <w:r w:rsidR="00000000">
        <w:t xml:space="preserve"> deployment</w:t>
      </w:r>
      <w:r>
        <w:t>.</w:t>
      </w:r>
    </w:p>
    <w:p w14:paraId="1EE62809" w14:textId="77777777" w:rsidR="00AD1240" w:rsidRDefault="00000000">
      <w:pPr>
        <w:pStyle w:val="Heading1"/>
      </w:pPr>
      <w:r>
        <w:t>2. Repository and code</w:t>
      </w:r>
    </w:p>
    <w:p w14:paraId="7E9AA440" w14:textId="77777777" w:rsidR="00AD1240" w:rsidRDefault="00000000">
      <w:pPr>
        <w:rPr>
          <w:rFonts w:hint="eastAsia"/>
        </w:rPr>
      </w:pPr>
      <w:r>
        <w:t>Repository: https://github.com/jeevanantham2205/Trend</w:t>
      </w:r>
    </w:p>
    <w:p w14:paraId="0D9C3A4B" w14:textId="77777777" w:rsidR="00AD1240" w:rsidRDefault="00000000">
      <w:pPr>
        <w:rPr>
          <w:rFonts w:hint="eastAsia"/>
        </w:rPr>
      </w:pPr>
      <w:r>
        <w:t xml:space="preserve">Include the application distribution files,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nginx.conf</w:t>
      </w:r>
      <w:proofErr w:type="spellEnd"/>
      <w:r>
        <w:t xml:space="preserve">, </w:t>
      </w:r>
      <w:proofErr w:type="spellStart"/>
      <w:r>
        <w:t>Jenkinsfile</w:t>
      </w:r>
      <w:proofErr w:type="spellEnd"/>
      <w:r>
        <w:t>, infrastructure configuration, Kubernetes manifests (when implemented), and monitoring configuration if intended as part of the deliverable. Do not commit passwords, SSH private keys, tokens, or cloud credentials.</w:t>
      </w:r>
    </w:p>
    <w:p w14:paraId="4B8C152C" w14:textId="1C32F8D6" w:rsidR="00AD1240" w:rsidRDefault="00000000" w:rsidP="00747BE4">
      <w:pPr>
        <w:pStyle w:val="Heading1"/>
      </w:pPr>
      <w:r>
        <w:t>3. Project overview</w:t>
      </w:r>
    </w:p>
    <w:p w14:paraId="15AE8261" w14:textId="77777777" w:rsidR="00747BE4" w:rsidRPr="00747BE4" w:rsidRDefault="00747BE4" w:rsidP="00747BE4">
      <w:pPr>
        <w:rPr>
          <w:b/>
          <w:bCs/>
        </w:rPr>
      </w:pPr>
      <w:r w:rsidRPr="00747BE4">
        <w:rPr>
          <w:b/>
          <w:bCs/>
        </w:rPr>
        <w:t>1. Project Overview</w:t>
      </w:r>
    </w:p>
    <w:p w14:paraId="62CC86BF" w14:textId="77777777" w:rsidR="00747BE4" w:rsidRPr="00747BE4" w:rsidRDefault="00747BE4" w:rsidP="00747BE4">
      <w:r w:rsidRPr="00747BE4">
        <w:rPr>
          <w:b/>
          <w:bCs/>
        </w:rPr>
        <w:t>Trendify</w:t>
      </w:r>
      <w:r w:rsidRPr="00747BE4">
        <w:t xml:space="preserve"> is a static frontend web application containerized using Docker and served through Nginx on port </w:t>
      </w:r>
      <w:r w:rsidRPr="00747BE4">
        <w:rPr>
          <w:b/>
          <w:bCs/>
        </w:rPr>
        <w:t>3000</w:t>
      </w:r>
      <w:r w:rsidRPr="00747BE4">
        <w:t>.</w:t>
      </w:r>
    </w:p>
    <w:p w14:paraId="5B5A407A" w14:textId="77777777" w:rsidR="00747BE4" w:rsidRPr="00747BE4" w:rsidRDefault="00747BE4" w:rsidP="00747BE4">
      <w:r w:rsidRPr="00747BE4">
        <w:t>The project demonstrates a DevOps workflow using GitHub, Jenkins, Docker, AWS EC2, Amazon EKS, Kubernetes, Prometheus, and Grafana.</w:t>
      </w:r>
    </w:p>
    <w:p w14:paraId="30686229" w14:textId="77777777" w:rsidR="00747BE4" w:rsidRPr="00747BE4" w:rsidRDefault="00747BE4" w:rsidP="00747BE4">
      <w:pPr>
        <w:rPr>
          <w:b/>
          <w:bCs/>
        </w:rPr>
      </w:pPr>
      <w:r w:rsidRPr="00747BE4">
        <w:rPr>
          <w:b/>
          <w:bCs/>
        </w:rPr>
        <w:t>Technology Stack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404"/>
      </w:tblGrid>
      <w:tr w:rsidR="00747BE4" w:rsidRPr="00747BE4" w14:paraId="28B22E6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8A9091" w14:textId="77777777" w:rsidR="00747BE4" w:rsidRPr="00747BE4" w:rsidRDefault="00747BE4" w:rsidP="00747BE4">
            <w:pPr>
              <w:rPr>
                <w:b/>
                <w:bCs/>
              </w:rPr>
            </w:pPr>
            <w:r w:rsidRPr="00747BE4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D8E410" w14:textId="77777777" w:rsidR="00747BE4" w:rsidRPr="00747BE4" w:rsidRDefault="00747BE4" w:rsidP="00747BE4">
            <w:pPr>
              <w:rPr>
                <w:b/>
                <w:bCs/>
              </w:rPr>
            </w:pPr>
            <w:r w:rsidRPr="00747BE4">
              <w:rPr>
                <w:b/>
                <w:bCs/>
              </w:rPr>
              <w:t>Purpose</w:t>
            </w:r>
          </w:p>
        </w:tc>
      </w:tr>
      <w:tr w:rsidR="00747BE4" w:rsidRPr="00747BE4" w14:paraId="6112EE3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AAF12B" w14:textId="77777777" w:rsidR="00747BE4" w:rsidRPr="00747BE4" w:rsidRDefault="00747BE4" w:rsidP="00747BE4">
            <w:r w:rsidRPr="00747BE4">
              <w:t>Git &amp; GitHub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F2F0F5" w14:textId="77777777" w:rsidR="00747BE4" w:rsidRPr="00747BE4" w:rsidRDefault="00747BE4" w:rsidP="00747BE4">
            <w:r w:rsidRPr="00747BE4">
              <w:t>Source code and version control</w:t>
            </w:r>
          </w:p>
        </w:tc>
      </w:tr>
      <w:tr w:rsidR="00747BE4" w:rsidRPr="00747BE4" w14:paraId="3128049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4AE1D8" w14:textId="77777777" w:rsidR="00747BE4" w:rsidRPr="00747BE4" w:rsidRDefault="00747BE4" w:rsidP="00747BE4">
            <w:r w:rsidRPr="00747BE4">
              <w:t>Docker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C6F815" w14:textId="77777777" w:rsidR="00747BE4" w:rsidRPr="00747BE4" w:rsidRDefault="00747BE4" w:rsidP="00747BE4">
            <w:r w:rsidRPr="00747BE4">
              <w:t>Application containerization</w:t>
            </w:r>
          </w:p>
        </w:tc>
      </w:tr>
      <w:tr w:rsidR="00747BE4" w:rsidRPr="00747BE4" w14:paraId="57147DD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44C8DB" w14:textId="77777777" w:rsidR="00747BE4" w:rsidRPr="00747BE4" w:rsidRDefault="00747BE4" w:rsidP="00747BE4">
            <w:r w:rsidRPr="00747BE4">
              <w:t>Nginx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DA55A5" w14:textId="77777777" w:rsidR="00747BE4" w:rsidRPr="00747BE4" w:rsidRDefault="00747BE4" w:rsidP="00747BE4">
            <w:r w:rsidRPr="00747BE4">
              <w:t>Static frontend web server</w:t>
            </w:r>
          </w:p>
        </w:tc>
      </w:tr>
      <w:tr w:rsidR="00747BE4" w:rsidRPr="00747BE4" w14:paraId="34B9AC0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2CBEAE" w14:textId="77777777" w:rsidR="00747BE4" w:rsidRPr="00747BE4" w:rsidRDefault="00747BE4" w:rsidP="00747BE4">
            <w:r w:rsidRPr="00747BE4">
              <w:t>Jenkins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9BF2AC" w14:textId="77777777" w:rsidR="00747BE4" w:rsidRPr="00747BE4" w:rsidRDefault="00747BE4" w:rsidP="00747BE4">
            <w:r w:rsidRPr="00747BE4">
              <w:t>CI/CD pipeline automation</w:t>
            </w:r>
          </w:p>
        </w:tc>
      </w:tr>
      <w:tr w:rsidR="00747BE4" w:rsidRPr="00747BE4" w14:paraId="72B22C5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09E9B4" w14:textId="77777777" w:rsidR="00747BE4" w:rsidRPr="00747BE4" w:rsidRDefault="00747BE4" w:rsidP="00747BE4">
            <w:r w:rsidRPr="00747BE4">
              <w:t>Docker Hub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5771B6" w14:textId="77777777" w:rsidR="00747BE4" w:rsidRPr="00747BE4" w:rsidRDefault="00747BE4" w:rsidP="00747BE4">
            <w:r w:rsidRPr="00747BE4">
              <w:t>Container image registry</w:t>
            </w:r>
          </w:p>
        </w:tc>
      </w:tr>
      <w:tr w:rsidR="00747BE4" w:rsidRPr="00747BE4" w14:paraId="3659C28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5C85B6" w14:textId="77777777" w:rsidR="00747BE4" w:rsidRPr="00747BE4" w:rsidRDefault="00747BE4" w:rsidP="00747BE4">
            <w:r w:rsidRPr="00747BE4">
              <w:t>AWS EC2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826B43" w14:textId="77777777" w:rsidR="00747BE4" w:rsidRPr="00747BE4" w:rsidRDefault="00747BE4" w:rsidP="00747BE4">
            <w:r w:rsidRPr="00747BE4">
              <w:t>Jenkins server and standalone Docker deployment</w:t>
            </w:r>
          </w:p>
        </w:tc>
      </w:tr>
      <w:tr w:rsidR="00747BE4" w:rsidRPr="00747BE4" w14:paraId="6FA529A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87AE8C" w14:textId="77777777" w:rsidR="00747BE4" w:rsidRPr="00747BE4" w:rsidRDefault="00747BE4" w:rsidP="00747BE4">
            <w:r w:rsidRPr="00747BE4">
              <w:t>AWS EKS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4008F9" w14:textId="77777777" w:rsidR="00747BE4" w:rsidRPr="00747BE4" w:rsidRDefault="00747BE4" w:rsidP="00747BE4">
            <w:r w:rsidRPr="00747BE4">
              <w:t>Managed Kubernetes cluster</w:t>
            </w:r>
          </w:p>
        </w:tc>
      </w:tr>
      <w:tr w:rsidR="00747BE4" w:rsidRPr="00747BE4" w14:paraId="12A1001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3C9702" w14:textId="77777777" w:rsidR="00747BE4" w:rsidRPr="00747BE4" w:rsidRDefault="00747BE4" w:rsidP="00747BE4">
            <w:r w:rsidRPr="00747BE4">
              <w:t>Kubernetes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79F460" w14:textId="77777777" w:rsidR="00747BE4" w:rsidRPr="00747BE4" w:rsidRDefault="00747BE4" w:rsidP="00747BE4">
            <w:r w:rsidRPr="00747BE4">
              <w:t>Container orchestration</w:t>
            </w:r>
          </w:p>
        </w:tc>
      </w:tr>
      <w:tr w:rsidR="00747BE4" w:rsidRPr="00747BE4" w14:paraId="139CDC2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8E07F7" w14:textId="77777777" w:rsidR="00747BE4" w:rsidRPr="00747BE4" w:rsidRDefault="00747BE4" w:rsidP="00747BE4">
            <w:r w:rsidRPr="00747BE4">
              <w:t>AWS Network Load Balancer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D467BE" w14:textId="77777777" w:rsidR="00747BE4" w:rsidRPr="00747BE4" w:rsidRDefault="00747BE4" w:rsidP="00747BE4">
            <w:r w:rsidRPr="00747BE4">
              <w:t>Public access to the Kubernetes application</w:t>
            </w:r>
          </w:p>
        </w:tc>
      </w:tr>
      <w:tr w:rsidR="00747BE4" w:rsidRPr="00747BE4" w14:paraId="286D94B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3B5E4CA" w14:textId="77777777" w:rsidR="00747BE4" w:rsidRPr="00747BE4" w:rsidRDefault="00747BE4" w:rsidP="00747BE4">
            <w:r w:rsidRPr="00747BE4">
              <w:lastRenderedPageBreak/>
              <w:t>Prometheus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16C417" w14:textId="77777777" w:rsidR="00747BE4" w:rsidRPr="00747BE4" w:rsidRDefault="00747BE4" w:rsidP="00747BE4">
            <w:r w:rsidRPr="00747BE4">
              <w:t>Metrics collection</w:t>
            </w:r>
          </w:p>
        </w:tc>
      </w:tr>
      <w:tr w:rsidR="00747BE4" w:rsidRPr="00747BE4" w14:paraId="23A20E0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EF6C7B" w14:textId="77777777" w:rsidR="00747BE4" w:rsidRPr="00747BE4" w:rsidRDefault="00747BE4" w:rsidP="00747BE4">
            <w:r w:rsidRPr="00747BE4">
              <w:t>Node Exporter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21540C" w14:textId="77777777" w:rsidR="00747BE4" w:rsidRPr="00747BE4" w:rsidRDefault="00747BE4" w:rsidP="00747BE4">
            <w:r w:rsidRPr="00747BE4">
              <w:t>Host-level metrics</w:t>
            </w:r>
          </w:p>
        </w:tc>
      </w:tr>
      <w:tr w:rsidR="00747BE4" w:rsidRPr="00747BE4" w14:paraId="0D431A5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00E8D4" w14:textId="77777777" w:rsidR="00747BE4" w:rsidRPr="00747BE4" w:rsidRDefault="00747BE4" w:rsidP="00747BE4">
            <w:proofErr w:type="spellStart"/>
            <w:r w:rsidRPr="00747BE4">
              <w:t>cAdvisor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F0CF08" w14:textId="77777777" w:rsidR="00747BE4" w:rsidRPr="00747BE4" w:rsidRDefault="00747BE4" w:rsidP="00747BE4">
            <w:r w:rsidRPr="00747BE4">
              <w:t>Container metrics</w:t>
            </w:r>
          </w:p>
        </w:tc>
      </w:tr>
      <w:tr w:rsidR="00747BE4" w:rsidRPr="00747BE4" w14:paraId="32F75D2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256F497" w14:textId="77777777" w:rsidR="00747BE4" w:rsidRPr="00747BE4" w:rsidRDefault="00747BE4" w:rsidP="00747BE4">
            <w:r w:rsidRPr="00747BE4">
              <w:t>Grafana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F23566" w14:textId="77777777" w:rsidR="00747BE4" w:rsidRPr="00747BE4" w:rsidRDefault="00747BE4" w:rsidP="00747BE4">
            <w:r w:rsidRPr="00747BE4">
              <w:t>Monitoring dashboards</w:t>
            </w:r>
          </w:p>
        </w:tc>
      </w:tr>
    </w:tbl>
    <w:p w14:paraId="56BD6580" w14:textId="77777777" w:rsidR="00747BE4" w:rsidRPr="00747BE4" w:rsidRDefault="00747BE4" w:rsidP="00747BE4">
      <w:pPr>
        <w:rPr>
          <w:b/>
          <w:bCs/>
        </w:rPr>
      </w:pPr>
      <w:r w:rsidRPr="00747BE4">
        <w:rPr>
          <w:b/>
          <w:bCs/>
        </w:rPr>
        <w:t>Project Architecture</w:t>
      </w:r>
    </w:p>
    <w:p w14:paraId="3AEBD284" w14:textId="77777777" w:rsidR="00747BE4" w:rsidRPr="00747BE4" w:rsidRDefault="00747BE4" w:rsidP="00747BE4">
      <w:r w:rsidRPr="00747BE4">
        <w:t>Developer</w:t>
      </w:r>
    </w:p>
    <w:p w14:paraId="03F7E4D4" w14:textId="77777777" w:rsidR="00747BE4" w:rsidRPr="00747BE4" w:rsidRDefault="00747BE4" w:rsidP="00747BE4">
      <w:r w:rsidRPr="00747BE4">
        <w:t xml:space="preserve">    |</w:t>
      </w:r>
    </w:p>
    <w:p w14:paraId="58124872" w14:textId="77777777" w:rsidR="00747BE4" w:rsidRPr="00747BE4" w:rsidRDefault="00747BE4" w:rsidP="00747BE4">
      <w:r w:rsidRPr="00747BE4">
        <w:t xml:space="preserve">    v</w:t>
      </w:r>
    </w:p>
    <w:p w14:paraId="5072166E" w14:textId="77777777" w:rsidR="00747BE4" w:rsidRPr="00747BE4" w:rsidRDefault="00747BE4" w:rsidP="00747BE4">
      <w:r w:rsidRPr="00747BE4">
        <w:t>GitHub Repository</w:t>
      </w:r>
    </w:p>
    <w:p w14:paraId="43D34BB5" w14:textId="77777777" w:rsidR="00747BE4" w:rsidRPr="00747BE4" w:rsidRDefault="00747BE4" w:rsidP="00747BE4">
      <w:r w:rsidRPr="00747BE4">
        <w:t xml:space="preserve">    |</w:t>
      </w:r>
    </w:p>
    <w:p w14:paraId="1C0C3F1D" w14:textId="77777777" w:rsidR="00747BE4" w:rsidRPr="00747BE4" w:rsidRDefault="00747BE4" w:rsidP="00747BE4">
      <w:r w:rsidRPr="00747BE4">
        <w:t xml:space="preserve">    v</w:t>
      </w:r>
    </w:p>
    <w:p w14:paraId="1CDE05A4" w14:textId="77777777" w:rsidR="00747BE4" w:rsidRPr="00747BE4" w:rsidRDefault="00747BE4" w:rsidP="00747BE4">
      <w:r w:rsidRPr="00747BE4">
        <w:t>Jenkins CI/CD Pipeline</w:t>
      </w:r>
    </w:p>
    <w:p w14:paraId="0C8B30B5" w14:textId="77777777" w:rsidR="00747BE4" w:rsidRPr="00747BE4" w:rsidRDefault="00747BE4" w:rsidP="00747BE4">
      <w:r w:rsidRPr="00747BE4">
        <w:t xml:space="preserve">    |</w:t>
      </w:r>
    </w:p>
    <w:p w14:paraId="52D85835" w14:textId="77777777" w:rsidR="00747BE4" w:rsidRPr="00747BE4" w:rsidRDefault="00747BE4" w:rsidP="00747BE4">
      <w:r w:rsidRPr="00747BE4">
        <w:t xml:space="preserve">    +-- Checkout</w:t>
      </w:r>
    </w:p>
    <w:p w14:paraId="50BCDBE5" w14:textId="77777777" w:rsidR="00747BE4" w:rsidRPr="00747BE4" w:rsidRDefault="00747BE4" w:rsidP="00747BE4">
      <w:r w:rsidRPr="00747BE4">
        <w:t xml:space="preserve">    +-- Docker Build</w:t>
      </w:r>
    </w:p>
    <w:p w14:paraId="784CB695" w14:textId="77777777" w:rsidR="00747BE4" w:rsidRPr="00747BE4" w:rsidRDefault="00747BE4" w:rsidP="00747BE4">
      <w:r w:rsidRPr="00747BE4">
        <w:t xml:space="preserve">    +-- Docker Push</w:t>
      </w:r>
    </w:p>
    <w:p w14:paraId="32055C87" w14:textId="77777777" w:rsidR="00747BE4" w:rsidRPr="00747BE4" w:rsidRDefault="00747BE4" w:rsidP="00747BE4">
      <w:r w:rsidRPr="00747BE4">
        <w:t xml:space="preserve">    +-- Docker Deploy (EC2)</w:t>
      </w:r>
    </w:p>
    <w:p w14:paraId="12BB7E30" w14:textId="77777777" w:rsidR="00747BE4" w:rsidRPr="00747BE4" w:rsidRDefault="00747BE4" w:rsidP="00747BE4">
      <w:r w:rsidRPr="00747BE4">
        <w:t xml:space="preserve">    |</w:t>
      </w:r>
    </w:p>
    <w:p w14:paraId="3DE4B46E" w14:textId="77777777" w:rsidR="00747BE4" w:rsidRPr="00747BE4" w:rsidRDefault="00747BE4" w:rsidP="00747BE4">
      <w:r w:rsidRPr="00747BE4">
        <w:t xml:space="preserve">    v</w:t>
      </w:r>
    </w:p>
    <w:p w14:paraId="09EAB442" w14:textId="77777777" w:rsidR="00747BE4" w:rsidRPr="00747BE4" w:rsidRDefault="00747BE4" w:rsidP="00747BE4">
      <w:r w:rsidRPr="00747BE4">
        <w:t>Docker Hub</w:t>
      </w:r>
    </w:p>
    <w:p w14:paraId="0C1208B8" w14:textId="77777777" w:rsidR="00747BE4" w:rsidRPr="00747BE4" w:rsidRDefault="00747BE4" w:rsidP="00747BE4">
      <w:r w:rsidRPr="00747BE4">
        <w:t xml:space="preserve">    |</w:t>
      </w:r>
    </w:p>
    <w:p w14:paraId="2AE52BEC" w14:textId="77777777" w:rsidR="00747BE4" w:rsidRPr="00747BE4" w:rsidRDefault="00747BE4" w:rsidP="00747BE4">
      <w:r w:rsidRPr="00747BE4">
        <w:t xml:space="preserve">    +--------------------------+</w:t>
      </w:r>
    </w:p>
    <w:p w14:paraId="34D2D59A" w14:textId="77777777" w:rsidR="00747BE4" w:rsidRPr="00747BE4" w:rsidRDefault="00747BE4" w:rsidP="00747BE4">
      <w:r w:rsidRPr="00747BE4">
        <w:t xml:space="preserve">    |                          |</w:t>
      </w:r>
    </w:p>
    <w:p w14:paraId="175938C2" w14:textId="77777777" w:rsidR="00747BE4" w:rsidRPr="00747BE4" w:rsidRDefault="00747BE4" w:rsidP="00747BE4">
      <w:r w:rsidRPr="00747BE4">
        <w:t xml:space="preserve">    v                          </w:t>
      </w:r>
      <w:proofErr w:type="spellStart"/>
      <w:r w:rsidRPr="00747BE4">
        <w:t>v</w:t>
      </w:r>
      <w:proofErr w:type="spellEnd"/>
    </w:p>
    <w:p w14:paraId="54E32CB6" w14:textId="77777777" w:rsidR="00747BE4" w:rsidRPr="00747BE4" w:rsidRDefault="00747BE4" w:rsidP="00747BE4">
      <w:r w:rsidRPr="00747BE4">
        <w:t>AWS EC2                    Amazon EKS</w:t>
      </w:r>
    </w:p>
    <w:p w14:paraId="2A3731D6" w14:textId="77777777" w:rsidR="00747BE4" w:rsidRPr="00747BE4" w:rsidRDefault="00747BE4" w:rsidP="00747BE4">
      <w:r w:rsidRPr="00747BE4">
        <w:t>Docker Container           Kubernetes Deployment</w:t>
      </w:r>
    </w:p>
    <w:p w14:paraId="227FB1EA" w14:textId="77777777" w:rsidR="00747BE4" w:rsidRPr="00747BE4" w:rsidRDefault="00747BE4" w:rsidP="00747BE4">
      <w:r w:rsidRPr="00747BE4">
        <w:t>Port 3000                  2 Application Pods</w:t>
      </w:r>
    </w:p>
    <w:p w14:paraId="17D92950" w14:textId="77777777" w:rsidR="00747BE4" w:rsidRPr="00747BE4" w:rsidRDefault="00747BE4" w:rsidP="00747BE4">
      <w:r w:rsidRPr="00747BE4">
        <w:t xml:space="preserve">                               |</w:t>
      </w:r>
    </w:p>
    <w:p w14:paraId="0112AA99" w14:textId="77777777" w:rsidR="00747BE4" w:rsidRPr="00747BE4" w:rsidRDefault="00747BE4" w:rsidP="00747BE4">
      <w:r w:rsidRPr="00747BE4">
        <w:lastRenderedPageBreak/>
        <w:t xml:space="preserve">                               v</w:t>
      </w:r>
    </w:p>
    <w:p w14:paraId="44275C77" w14:textId="77777777" w:rsidR="00747BE4" w:rsidRPr="00747BE4" w:rsidRDefault="00747BE4" w:rsidP="00747BE4">
      <w:r w:rsidRPr="00747BE4">
        <w:t xml:space="preserve">                         Kubernetes Service</w:t>
      </w:r>
    </w:p>
    <w:p w14:paraId="35131381" w14:textId="77777777" w:rsidR="00747BE4" w:rsidRPr="00747BE4" w:rsidRDefault="00747BE4" w:rsidP="00747BE4">
      <w:r w:rsidRPr="00747BE4">
        <w:t xml:space="preserve">                         Port 80 -&gt; 3000</w:t>
      </w:r>
    </w:p>
    <w:p w14:paraId="37E00BBD" w14:textId="77777777" w:rsidR="00747BE4" w:rsidRPr="00747BE4" w:rsidRDefault="00747BE4" w:rsidP="00747BE4">
      <w:r w:rsidRPr="00747BE4">
        <w:t xml:space="preserve">                               |</w:t>
      </w:r>
    </w:p>
    <w:p w14:paraId="292F1D44" w14:textId="77777777" w:rsidR="00747BE4" w:rsidRPr="00747BE4" w:rsidRDefault="00747BE4" w:rsidP="00747BE4">
      <w:r w:rsidRPr="00747BE4">
        <w:t xml:space="preserve">                               v</w:t>
      </w:r>
    </w:p>
    <w:p w14:paraId="0F8277BF" w14:textId="77777777" w:rsidR="00747BE4" w:rsidRPr="00747BE4" w:rsidRDefault="00747BE4" w:rsidP="00747BE4">
      <w:r w:rsidRPr="00747BE4">
        <w:t xml:space="preserve">                         AWS Network Load Balancer</w:t>
      </w:r>
    </w:p>
    <w:p w14:paraId="1B389D27" w14:textId="77777777" w:rsidR="00747BE4" w:rsidRPr="00747BE4" w:rsidRDefault="00747BE4" w:rsidP="00747BE4">
      <w:r w:rsidRPr="00747BE4">
        <w:t xml:space="preserve">                               |</w:t>
      </w:r>
    </w:p>
    <w:p w14:paraId="65F18E93" w14:textId="77777777" w:rsidR="00747BE4" w:rsidRPr="00747BE4" w:rsidRDefault="00747BE4" w:rsidP="00747BE4">
      <w:r w:rsidRPr="00747BE4">
        <w:t xml:space="preserve">                               v</w:t>
      </w:r>
    </w:p>
    <w:p w14:paraId="7EF77A16" w14:textId="77777777" w:rsidR="00747BE4" w:rsidRPr="00747BE4" w:rsidRDefault="00747BE4" w:rsidP="00747BE4">
      <w:r w:rsidRPr="00747BE4">
        <w:t xml:space="preserve">                         Public Application URL</w:t>
      </w:r>
    </w:p>
    <w:p w14:paraId="4C08D0B4" w14:textId="77777777" w:rsidR="002C7388" w:rsidRPr="002C7388" w:rsidRDefault="002C7388" w:rsidP="002C7388">
      <w:pPr>
        <w:rPr>
          <w:rFonts w:asciiTheme="majorHAnsi" w:eastAsiaTheme="majorEastAsia" w:hAnsiTheme="majorHAnsi" w:cstheme="majorBidi"/>
          <w:b/>
          <w:bCs/>
          <w:color w:val="184269"/>
          <w:sz w:val="28"/>
          <w:szCs w:val="28"/>
        </w:rPr>
      </w:pPr>
      <w:r w:rsidRPr="002C7388">
        <w:rPr>
          <w:rFonts w:asciiTheme="majorHAnsi" w:eastAsiaTheme="majorEastAsia" w:hAnsiTheme="majorHAnsi" w:cstheme="majorBidi"/>
          <w:b/>
          <w:bCs/>
          <w:color w:val="184269"/>
          <w:sz w:val="28"/>
          <w:szCs w:val="28"/>
        </w:rPr>
        <w:t>Local Setup</w:t>
      </w:r>
    </w:p>
    <w:p w14:paraId="093B5812" w14:textId="77777777" w:rsidR="002C7388" w:rsidRPr="002C7388" w:rsidRDefault="002C7388" w:rsidP="002C7388">
      <w:pPr>
        <w:rPr>
          <w:b/>
          <w:bCs/>
        </w:rPr>
      </w:pPr>
      <w:r w:rsidRPr="002C7388">
        <w:rPr>
          <w:b/>
          <w:bCs/>
        </w:rPr>
        <w:t>Step 1 — Clone the Repository</w:t>
      </w:r>
    </w:p>
    <w:p w14:paraId="44AE5360" w14:textId="77777777" w:rsidR="002C7388" w:rsidRPr="002C7388" w:rsidRDefault="002C7388" w:rsidP="002C7388">
      <w:r w:rsidRPr="002C7388">
        <w:t xml:space="preserve">git clone </w:t>
      </w:r>
      <w:hyperlink r:id="rId8" w:tgtFrame="_blank" w:history="1">
        <w:r w:rsidRPr="002C7388">
          <w:rPr>
            <w:rStyle w:val="Hyperlink"/>
          </w:rPr>
          <w:t>https://github.com/jeevanantham2205/Trend.git</w:t>
        </w:r>
      </w:hyperlink>
    </w:p>
    <w:p w14:paraId="6EC1637D" w14:textId="77777777" w:rsidR="002C7388" w:rsidRPr="002C7388" w:rsidRDefault="002C7388" w:rsidP="002C7388">
      <w:r w:rsidRPr="002C7388">
        <w:t>cd Trend</w:t>
      </w:r>
    </w:p>
    <w:p w14:paraId="0C12958B" w14:textId="77777777" w:rsidR="002C7388" w:rsidRPr="002C7388" w:rsidRDefault="002C7388" w:rsidP="002C7388">
      <w:pPr>
        <w:rPr>
          <w:b/>
          <w:bCs/>
        </w:rPr>
      </w:pPr>
      <w:r w:rsidRPr="002C7388">
        <w:rPr>
          <w:b/>
          <w:bCs/>
        </w:rPr>
        <w:t>Step 2 — Build the Docker Image</w:t>
      </w:r>
    </w:p>
    <w:p w14:paraId="3FFFB4F6" w14:textId="77777777" w:rsidR="002C7388" w:rsidRPr="002C7388" w:rsidRDefault="002C7388" w:rsidP="002C7388">
      <w:r w:rsidRPr="002C7388">
        <w:t xml:space="preserve">docker build -t </w:t>
      </w:r>
      <w:proofErr w:type="spellStart"/>
      <w:r w:rsidRPr="002C7388">
        <w:t>trend-</w:t>
      </w:r>
      <w:proofErr w:type="gramStart"/>
      <w:r w:rsidRPr="002C7388">
        <w:t>app:latest</w:t>
      </w:r>
      <w:proofErr w:type="spellEnd"/>
      <w:proofErr w:type="gramEnd"/>
      <w:r w:rsidRPr="002C7388">
        <w:t xml:space="preserve"> .</w:t>
      </w:r>
    </w:p>
    <w:p w14:paraId="4FCE1570" w14:textId="77777777" w:rsidR="002C7388" w:rsidRPr="002C7388" w:rsidRDefault="002C7388" w:rsidP="002C7388">
      <w:r w:rsidRPr="002C7388">
        <w:t>The Docker image packages the frontend application and its Nginx configuration.</w:t>
      </w:r>
    </w:p>
    <w:p w14:paraId="30193BE3" w14:textId="77777777" w:rsidR="002C7388" w:rsidRPr="002C7388" w:rsidRDefault="002C7388" w:rsidP="002C7388">
      <w:r w:rsidRPr="002C7388">
        <w:t xml:space="preserve">Nginx is configured to serve the application on port </w:t>
      </w:r>
      <w:r w:rsidRPr="002C7388">
        <w:rPr>
          <w:b/>
          <w:bCs/>
        </w:rPr>
        <w:t>3000</w:t>
      </w:r>
      <w:r w:rsidRPr="002C7388">
        <w:t>.</w:t>
      </w:r>
    </w:p>
    <w:p w14:paraId="531B30E8" w14:textId="77777777" w:rsidR="002C7388" w:rsidRPr="002C7388" w:rsidRDefault="002C7388" w:rsidP="002C7388">
      <w:pPr>
        <w:rPr>
          <w:b/>
          <w:bCs/>
        </w:rPr>
      </w:pPr>
      <w:r w:rsidRPr="002C7388">
        <w:rPr>
          <w:b/>
          <w:bCs/>
        </w:rPr>
        <w:t>Step 3 — Run the Container</w:t>
      </w:r>
    </w:p>
    <w:p w14:paraId="55300C05" w14:textId="77777777" w:rsidR="002C7388" w:rsidRPr="002C7388" w:rsidRDefault="002C7388" w:rsidP="002C7388">
      <w:r w:rsidRPr="002C7388">
        <w:t>docker run -d \</w:t>
      </w:r>
    </w:p>
    <w:p w14:paraId="2F4A108E" w14:textId="77777777" w:rsidR="002C7388" w:rsidRPr="002C7388" w:rsidRDefault="002C7388" w:rsidP="002C7388">
      <w:r w:rsidRPr="002C7388">
        <w:t xml:space="preserve">  --name trend-app \</w:t>
      </w:r>
    </w:p>
    <w:p w14:paraId="4769F146" w14:textId="77777777" w:rsidR="002C7388" w:rsidRPr="002C7388" w:rsidRDefault="002C7388" w:rsidP="002C7388">
      <w:r w:rsidRPr="002C7388">
        <w:t xml:space="preserve">  -p 3000:3000 \</w:t>
      </w:r>
    </w:p>
    <w:p w14:paraId="4659F487" w14:textId="77777777" w:rsidR="002C7388" w:rsidRPr="002C7388" w:rsidRDefault="002C7388" w:rsidP="002C7388">
      <w:r w:rsidRPr="002C7388">
        <w:t xml:space="preserve">  </w:t>
      </w:r>
      <w:proofErr w:type="spellStart"/>
      <w:r w:rsidRPr="002C7388">
        <w:t>trend-</w:t>
      </w:r>
      <w:proofErr w:type="gramStart"/>
      <w:r w:rsidRPr="002C7388">
        <w:t>app:latest</w:t>
      </w:r>
      <w:proofErr w:type="spellEnd"/>
      <w:proofErr w:type="gramEnd"/>
    </w:p>
    <w:p w14:paraId="0406C0AE" w14:textId="77777777" w:rsidR="002C7388" w:rsidRPr="002C7388" w:rsidRDefault="002C7388" w:rsidP="002C7388">
      <w:pPr>
        <w:rPr>
          <w:b/>
          <w:bCs/>
        </w:rPr>
      </w:pPr>
      <w:r w:rsidRPr="002C7388">
        <w:rPr>
          <w:b/>
          <w:bCs/>
        </w:rPr>
        <w:t>Step 4 — Verify the Application</w:t>
      </w:r>
    </w:p>
    <w:p w14:paraId="121A7A54" w14:textId="77777777" w:rsidR="002C7388" w:rsidRPr="002C7388" w:rsidRDefault="002C7388" w:rsidP="002C7388">
      <w:r w:rsidRPr="002C7388">
        <w:t xml:space="preserve">docker </w:t>
      </w:r>
      <w:proofErr w:type="spellStart"/>
      <w:r w:rsidRPr="002C7388">
        <w:t>ps</w:t>
      </w:r>
      <w:proofErr w:type="spellEnd"/>
    </w:p>
    <w:p w14:paraId="1CD394F3" w14:textId="77777777" w:rsidR="002C7388" w:rsidRPr="002C7388" w:rsidRDefault="002C7388" w:rsidP="002C7388">
      <w:r w:rsidRPr="002C7388">
        <w:t>Expected: The container is running, with port 3000 published.</w:t>
      </w:r>
    </w:p>
    <w:p w14:paraId="7C05FD19" w14:textId="77777777" w:rsidR="002C7388" w:rsidRPr="002C7388" w:rsidRDefault="002C7388" w:rsidP="002C7388">
      <w:r w:rsidRPr="002C7388">
        <w:t>Test HTTP connectivity:</w:t>
      </w:r>
    </w:p>
    <w:p w14:paraId="0CCBAB96" w14:textId="77777777" w:rsidR="002C7388" w:rsidRPr="002C7388" w:rsidRDefault="002C7388" w:rsidP="002C7388">
      <w:r w:rsidRPr="002C7388">
        <w:t xml:space="preserve">curl -I </w:t>
      </w:r>
      <w:hyperlink r:id="rId9" w:tgtFrame="_blank" w:history="1">
        <w:r w:rsidRPr="002C7388">
          <w:rPr>
            <w:rStyle w:val="Hyperlink"/>
          </w:rPr>
          <w:t>http://localhost:3000</w:t>
        </w:r>
      </w:hyperlink>
    </w:p>
    <w:p w14:paraId="7C824493" w14:textId="77777777" w:rsidR="002C7388" w:rsidRPr="002C7388" w:rsidRDefault="002C7388" w:rsidP="002C7388">
      <w:r w:rsidRPr="002C7388">
        <w:t>Expected response:</w:t>
      </w:r>
    </w:p>
    <w:p w14:paraId="2C8DA640" w14:textId="77777777" w:rsidR="002C7388" w:rsidRPr="002C7388" w:rsidRDefault="002C7388" w:rsidP="002C7388">
      <w:r w:rsidRPr="002C7388">
        <w:lastRenderedPageBreak/>
        <w:t>HTTP/1.1 200 OK</w:t>
      </w:r>
    </w:p>
    <w:p w14:paraId="512FBFFD" w14:textId="77777777" w:rsidR="002C7388" w:rsidRPr="002C7388" w:rsidRDefault="002C7388" w:rsidP="002C7388">
      <w:r w:rsidRPr="002C7388">
        <w:t>Server: nginx</w:t>
      </w:r>
    </w:p>
    <w:p w14:paraId="2FE5257A" w14:textId="77777777" w:rsidR="002C7388" w:rsidRPr="002C7388" w:rsidRDefault="002C7388" w:rsidP="002C7388">
      <w:r w:rsidRPr="002C7388">
        <w:t>Open the application in a browser:</w:t>
      </w:r>
    </w:p>
    <w:p w14:paraId="04DB87A0" w14:textId="77777777" w:rsidR="002C7388" w:rsidRPr="002C7388" w:rsidRDefault="002C7388" w:rsidP="002C7388">
      <w:hyperlink r:id="rId10" w:tgtFrame="_blank" w:history="1">
        <w:r w:rsidRPr="002C7388">
          <w:rPr>
            <w:rStyle w:val="Hyperlink"/>
          </w:rPr>
          <w:t>http://localhost:3000</w:t>
        </w:r>
      </w:hyperlink>
    </w:p>
    <w:p w14:paraId="74EEB17B" w14:textId="77777777" w:rsidR="002C7388" w:rsidRPr="002C7388" w:rsidRDefault="002C7388" w:rsidP="002C7388">
      <w:pPr>
        <w:rPr>
          <w:b/>
          <w:bCs/>
        </w:rPr>
      </w:pPr>
      <w:r w:rsidRPr="002C7388">
        <w:rPr>
          <w:b/>
          <w:bCs/>
        </w:rPr>
        <w:t>Useful Docker Commands</w:t>
      </w:r>
    </w:p>
    <w:p w14:paraId="041BA9E8" w14:textId="77777777" w:rsidR="002C7388" w:rsidRPr="002C7388" w:rsidRDefault="002C7388" w:rsidP="002C7388">
      <w:r w:rsidRPr="002C7388">
        <w:t>docker logs trend-app</w:t>
      </w:r>
    </w:p>
    <w:p w14:paraId="3451E440" w14:textId="77777777" w:rsidR="002C7388" w:rsidRPr="002C7388" w:rsidRDefault="002C7388" w:rsidP="002C7388">
      <w:r w:rsidRPr="002C7388">
        <w:t>docker stop trend-app</w:t>
      </w:r>
    </w:p>
    <w:p w14:paraId="44AE4337" w14:textId="77777777" w:rsidR="002C7388" w:rsidRPr="002C7388" w:rsidRDefault="002C7388" w:rsidP="002C7388">
      <w:r w:rsidRPr="002C7388">
        <w:t>docker start trend-app</w:t>
      </w:r>
    </w:p>
    <w:p w14:paraId="6C557842" w14:textId="77777777" w:rsidR="002C7388" w:rsidRPr="002C7388" w:rsidRDefault="002C7388" w:rsidP="002C7388">
      <w:r w:rsidRPr="002C7388">
        <w:t>docker inspect trend-app</w:t>
      </w:r>
    </w:p>
    <w:p w14:paraId="03675CC0" w14:textId="77777777" w:rsidR="00747BE4" w:rsidRPr="00747BE4" w:rsidRDefault="00747BE4" w:rsidP="00747BE4"/>
    <w:p w14:paraId="71B236F6" w14:textId="05AF3C69" w:rsidR="00AD1240" w:rsidRDefault="00000000">
      <w:pPr>
        <w:pStyle w:val="Heading2"/>
      </w:pPr>
      <w:r>
        <w:t>Jenkins successful pipeline</w:t>
      </w:r>
    </w:p>
    <w:p w14:paraId="4D9489A5" w14:textId="77777777" w:rsidR="0025429A" w:rsidRPr="0025429A" w:rsidRDefault="0025429A" w:rsidP="0025429A"/>
    <w:p w14:paraId="5CF3670A" w14:textId="221CB3A2" w:rsidR="00AD1240" w:rsidRDefault="00BD1358">
      <w:r>
        <w:rPr>
          <w:noProof/>
        </w:rPr>
        <w:drawing>
          <wp:inline distT="0" distB="0" distL="0" distR="0" wp14:anchorId="1164B809" wp14:editId="6B0B80E7">
            <wp:extent cx="4582361" cy="2346336"/>
            <wp:effectExtent l="0" t="0" r="8890" b="0"/>
            <wp:docPr id="1430731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682" cy="2358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89692" w14:textId="7BECF835" w:rsidR="00BD1358" w:rsidRDefault="00BD1358">
      <w:r>
        <w:rPr>
          <w:noProof/>
        </w:rPr>
        <w:lastRenderedPageBreak/>
        <w:drawing>
          <wp:inline distT="0" distB="0" distL="0" distR="0" wp14:anchorId="56FE6163" wp14:editId="1027D2C8">
            <wp:extent cx="5219136" cy="3454869"/>
            <wp:effectExtent l="0" t="0" r="635" b="0"/>
            <wp:docPr id="981091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76" cy="3460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71BF7" w14:textId="77777777" w:rsidR="0025429A" w:rsidRDefault="0025429A">
      <w:pPr>
        <w:rPr>
          <w:rFonts w:hint="eastAsia"/>
        </w:rPr>
      </w:pPr>
    </w:p>
    <w:p w14:paraId="00C4C53A" w14:textId="6518DBA5" w:rsidR="00AD1240" w:rsidRDefault="00000000">
      <w:pPr>
        <w:pStyle w:val="Heading2"/>
      </w:pPr>
      <w:r>
        <w:t>Docker Hub image</w:t>
      </w:r>
    </w:p>
    <w:p w14:paraId="55A6FF7B" w14:textId="77777777" w:rsidR="0025429A" w:rsidRPr="0025429A" w:rsidRDefault="0025429A" w:rsidP="0025429A"/>
    <w:p w14:paraId="1190B1BA" w14:textId="5D78EDFB" w:rsidR="00BD1358" w:rsidRDefault="00BD1358" w:rsidP="00BD1358">
      <w:r>
        <w:rPr>
          <w:noProof/>
        </w:rPr>
        <w:drawing>
          <wp:inline distT="0" distB="0" distL="0" distR="0" wp14:anchorId="2B281B0F" wp14:editId="2BCA2B76">
            <wp:extent cx="5972175" cy="3259219"/>
            <wp:effectExtent l="0" t="0" r="0" b="0"/>
            <wp:docPr id="583775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695" cy="3267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0840F" w14:textId="10A4B3B4" w:rsidR="00BD1358" w:rsidRDefault="00BD1358" w:rsidP="00BD1358">
      <w:r>
        <w:rPr>
          <w:noProof/>
        </w:rPr>
        <w:lastRenderedPageBreak/>
        <w:drawing>
          <wp:inline distT="0" distB="0" distL="0" distR="0" wp14:anchorId="3638DF1A" wp14:editId="557B5287">
            <wp:extent cx="4951143" cy="2551864"/>
            <wp:effectExtent l="0" t="0" r="1905" b="1270"/>
            <wp:docPr id="1002223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68" cy="2569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7DD1A" w14:textId="77777777" w:rsidR="0025429A" w:rsidRPr="00BD1358" w:rsidRDefault="0025429A" w:rsidP="00BD1358"/>
    <w:p w14:paraId="776747C8" w14:textId="6AD4143A" w:rsidR="00AD1240" w:rsidRDefault="00000000">
      <w:pPr>
        <w:pStyle w:val="Heading2"/>
      </w:pPr>
      <w:r>
        <w:t>Monitoring dashboard</w:t>
      </w:r>
    </w:p>
    <w:p w14:paraId="096C06B5" w14:textId="77777777" w:rsidR="0025429A" w:rsidRPr="0025429A" w:rsidRDefault="0025429A" w:rsidP="0025429A"/>
    <w:p w14:paraId="375D0C34" w14:textId="44EF5145" w:rsidR="00BD1358" w:rsidRDefault="00BD1358" w:rsidP="00BD1358">
      <w:r>
        <w:rPr>
          <w:noProof/>
        </w:rPr>
        <w:drawing>
          <wp:inline distT="0" distB="0" distL="0" distR="0" wp14:anchorId="54724CE0" wp14:editId="49B5FFB3">
            <wp:extent cx="6286801" cy="3148330"/>
            <wp:effectExtent l="0" t="0" r="0" b="0"/>
            <wp:docPr id="1689860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27" cy="3158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81ADC" w14:textId="77777777" w:rsidR="0025429A" w:rsidRPr="00BD1358" w:rsidRDefault="0025429A" w:rsidP="00BD1358"/>
    <w:p w14:paraId="0DBB6ECF" w14:textId="77777777" w:rsidR="0025429A" w:rsidRDefault="0025429A">
      <w:pPr>
        <w:pStyle w:val="Heading2"/>
      </w:pPr>
    </w:p>
    <w:p w14:paraId="3219B020" w14:textId="77777777" w:rsidR="0025429A" w:rsidRDefault="0025429A">
      <w:pPr>
        <w:pStyle w:val="Heading2"/>
      </w:pPr>
    </w:p>
    <w:p w14:paraId="774D99FB" w14:textId="77777777" w:rsidR="0025429A" w:rsidRDefault="0025429A">
      <w:pPr>
        <w:pStyle w:val="Heading2"/>
      </w:pPr>
    </w:p>
    <w:p w14:paraId="1BC8DC0F" w14:textId="77777777" w:rsidR="0025429A" w:rsidRDefault="0025429A">
      <w:pPr>
        <w:pStyle w:val="Heading2"/>
      </w:pPr>
    </w:p>
    <w:p w14:paraId="53A70A5C" w14:textId="77192C63" w:rsidR="00AD1240" w:rsidRDefault="00000000">
      <w:pPr>
        <w:pStyle w:val="Heading2"/>
      </w:pPr>
      <w:r>
        <w:t xml:space="preserve">Kubernetes </w:t>
      </w:r>
      <w:proofErr w:type="spellStart"/>
      <w:r>
        <w:t>LoadBalancer</w:t>
      </w:r>
      <w:proofErr w:type="spellEnd"/>
      <w:r>
        <w:t xml:space="preserve"> and ARN</w:t>
      </w:r>
    </w:p>
    <w:p w14:paraId="5F259B65" w14:textId="77777777" w:rsidR="0025429A" w:rsidRPr="0025429A" w:rsidRDefault="0025429A" w:rsidP="0025429A"/>
    <w:p w14:paraId="5BF1362E" w14:textId="6D3322DB" w:rsidR="00BD1358" w:rsidRDefault="00BD1358" w:rsidP="00BD1358">
      <w:r>
        <w:rPr>
          <w:noProof/>
        </w:rPr>
        <w:drawing>
          <wp:inline distT="0" distB="0" distL="0" distR="0" wp14:anchorId="4112AF7D" wp14:editId="66E7A2B8">
            <wp:extent cx="5580950" cy="1352147"/>
            <wp:effectExtent l="0" t="0" r="1270" b="635"/>
            <wp:docPr id="373781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16" cy="1363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E68F1F" w14:textId="05A5D1FE" w:rsidR="00BD1358" w:rsidRPr="00BD1358" w:rsidRDefault="00BD1358" w:rsidP="00BD1358">
      <w:r>
        <w:t xml:space="preserve">ARN: </w:t>
      </w:r>
      <w:proofErr w:type="gramStart"/>
      <w:r w:rsidRPr="00BD1358">
        <w:t>arn:aws</w:t>
      </w:r>
      <w:proofErr w:type="gramEnd"/>
      <w:r w:rsidRPr="00BD1358">
        <w:t>:</w:t>
      </w:r>
      <w:proofErr w:type="gramStart"/>
      <w:r w:rsidRPr="00BD1358">
        <w:t>elasticloadbalancing:ap</w:t>
      </w:r>
      <w:proofErr w:type="gramEnd"/>
      <w:r w:rsidRPr="00BD1358">
        <w:t>-south-</w:t>
      </w:r>
      <w:proofErr w:type="gramStart"/>
      <w:r w:rsidRPr="00BD1358">
        <w:t>1:954568385582:loadbalancer</w:t>
      </w:r>
      <w:proofErr w:type="gramEnd"/>
      <w:r w:rsidRPr="00BD1358">
        <w:t>/net/k8s-default-trendser-6dd58fc27d/8de4695ca6e8755e</w:t>
      </w:r>
    </w:p>
    <w:p w14:paraId="5DBE55AD" w14:textId="6D870A3F" w:rsidR="00AD1240" w:rsidRDefault="00000000">
      <w:pPr>
        <w:pStyle w:val="Heading1"/>
      </w:pPr>
      <w:r>
        <w:t xml:space="preserve">6. Kubernetes </w:t>
      </w:r>
      <w:proofErr w:type="spellStart"/>
      <w:r>
        <w:t>LoadBalancer</w:t>
      </w:r>
      <w:proofErr w:type="spellEnd"/>
      <w:r>
        <w:t xml:space="preserve"> details</w:t>
      </w:r>
      <w:r w:rsidR="00C67962">
        <w:t>.</w:t>
      </w:r>
    </w:p>
    <w:p w14:paraId="3A13A1C9" w14:textId="77777777" w:rsidR="0025429A" w:rsidRPr="0025429A" w:rsidRDefault="0025429A" w:rsidP="0025429A"/>
    <w:p w14:paraId="29448BFC" w14:textId="32FB16BC" w:rsidR="00BD1358" w:rsidRDefault="00BD1358" w:rsidP="00BD1358">
      <w:r>
        <w:rPr>
          <w:noProof/>
        </w:rPr>
        <w:drawing>
          <wp:inline distT="0" distB="0" distL="0" distR="0" wp14:anchorId="6BFB119E" wp14:editId="48D2350B">
            <wp:extent cx="5742305" cy="1626537"/>
            <wp:effectExtent l="0" t="0" r="0" b="0"/>
            <wp:docPr id="1109682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17" cy="1642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74C66" w14:textId="0B78CC49" w:rsidR="00BD1358" w:rsidRDefault="00BD1358" w:rsidP="00BD1358">
      <w:r>
        <w:rPr>
          <w:noProof/>
        </w:rPr>
        <w:lastRenderedPageBreak/>
        <w:drawing>
          <wp:inline distT="0" distB="0" distL="0" distR="0" wp14:anchorId="521CA13E" wp14:editId="6B3922F3">
            <wp:extent cx="5924547" cy="2782796"/>
            <wp:effectExtent l="0" t="0" r="635" b="0"/>
            <wp:docPr id="719361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723" cy="2794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B6F26" w14:textId="189B1651" w:rsidR="00BD1358" w:rsidRPr="00BD1358" w:rsidRDefault="00BD1358" w:rsidP="00BD1358">
      <w:r>
        <w:rPr>
          <w:noProof/>
        </w:rPr>
        <w:drawing>
          <wp:inline distT="0" distB="0" distL="0" distR="0" wp14:anchorId="18E65237" wp14:editId="69CE9C5C">
            <wp:extent cx="5876755" cy="3818131"/>
            <wp:effectExtent l="0" t="0" r="0" b="0"/>
            <wp:docPr id="20791865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081" cy="3826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726EE" w14:textId="521B9B2E" w:rsidR="00AD1240" w:rsidRPr="0025429A" w:rsidRDefault="00000000">
      <w:pPr>
        <w:rPr>
          <w:rFonts w:hint="eastAsia"/>
          <w:sz w:val="24"/>
          <w:szCs w:val="24"/>
        </w:rPr>
      </w:pPr>
      <w:r w:rsidRPr="000245E3">
        <w:rPr>
          <w:rFonts w:asciiTheme="majorHAnsi" w:eastAsiaTheme="majorEastAsia" w:hAnsiTheme="majorHAnsi" w:cstheme="majorBidi"/>
          <w:b/>
          <w:bCs/>
          <w:color w:val="184269"/>
          <w:sz w:val="28"/>
          <w:szCs w:val="28"/>
        </w:rPr>
        <w:t>Public application URL:</w:t>
      </w:r>
      <w:r w:rsidR="00BD1358" w:rsidRPr="0025429A">
        <w:rPr>
          <w:b/>
          <w:sz w:val="24"/>
          <w:szCs w:val="24"/>
        </w:rPr>
        <w:t xml:space="preserve"> </w:t>
      </w:r>
      <w:r w:rsidR="00BD1358" w:rsidRPr="0025429A">
        <w:rPr>
          <w:b/>
          <w:sz w:val="24"/>
          <w:szCs w:val="24"/>
        </w:rPr>
        <w:t>http://k8s-default-trendser-6dd58fc27d-8de4695ca6e8755e.elb.ap-south-1.amazonaws.com/</w:t>
      </w:r>
    </w:p>
    <w:p w14:paraId="7AD8AB73" w14:textId="7F30EF06" w:rsidR="00AD1240" w:rsidRDefault="00AD1240">
      <w:pPr>
        <w:rPr>
          <w:rFonts w:hint="eastAsia"/>
        </w:rPr>
      </w:pPr>
    </w:p>
    <w:sectPr w:rsidR="00AD1240">
      <w:headerReference w:type="default" r:id="rId20"/>
      <w:footerReference w:type="default" r:id="rId21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CB775" w14:textId="77777777" w:rsidR="002B1C38" w:rsidRDefault="002B1C3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984CB6" w14:textId="77777777" w:rsidR="002B1C38" w:rsidRDefault="002B1C3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BDAD" w14:textId="77777777" w:rsidR="00AD1240" w:rsidRDefault="00000000">
    <w:pPr>
      <w:pStyle w:val="Footer"/>
      <w:jc w:val="center"/>
      <w:rPr>
        <w:rFonts w:hint="eastAsia"/>
      </w:rPr>
    </w:pPr>
    <w:r>
      <w:t xml:space="preserve">Trend DevOps </w:t>
    </w:r>
    <w:proofErr w:type="gramStart"/>
    <w:r>
      <w:t>Submission  •</w:t>
    </w:r>
    <w:proofErr w:type="gramEnd"/>
    <w:r>
      <w:t xml:space="preserve">  Evidence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64E3" w14:textId="77777777" w:rsidR="002B1C38" w:rsidRDefault="002B1C3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86FCD3A" w14:textId="77777777" w:rsidR="002B1C38" w:rsidRDefault="002B1C38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36B5A" w14:textId="77777777" w:rsidR="00AD1240" w:rsidRDefault="00000000">
    <w:pPr>
      <w:pStyle w:val="Header"/>
      <w:rPr>
        <w:rFonts w:hint="eastAsia"/>
      </w:rPr>
    </w:pPr>
    <w:proofErr w:type="gramStart"/>
    <w:r>
      <w:t>TREND  /</w:t>
    </w:r>
    <w:proofErr w:type="gramEnd"/>
    <w:r>
      <w:t xml:space="preserve">  DEVOPS PROJECT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13744658">
    <w:abstractNumId w:val="5"/>
  </w:num>
  <w:num w:numId="2" w16cid:durableId="1230457303">
    <w:abstractNumId w:val="3"/>
  </w:num>
  <w:num w:numId="3" w16cid:durableId="359742084">
    <w:abstractNumId w:val="2"/>
  </w:num>
  <w:num w:numId="4" w16cid:durableId="310913746">
    <w:abstractNumId w:val="4"/>
  </w:num>
  <w:num w:numId="5" w16cid:durableId="1891770402">
    <w:abstractNumId w:val="1"/>
  </w:num>
  <w:num w:numId="6" w16cid:durableId="153861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E3"/>
    <w:rsid w:val="00034616"/>
    <w:rsid w:val="0006063C"/>
    <w:rsid w:val="0015074B"/>
    <w:rsid w:val="0025429A"/>
    <w:rsid w:val="0029639D"/>
    <w:rsid w:val="002B1C38"/>
    <w:rsid w:val="002C7388"/>
    <w:rsid w:val="00326F90"/>
    <w:rsid w:val="00656666"/>
    <w:rsid w:val="00747BE4"/>
    <w:rsid w:val="00A40F28"/>
    <w:rsid w:val="00AA1D8D"/>
    <w:rsid w:val="00AD1240"/>
    <w:rsid w:val="00B47730"/>
    <w:rsid w:val="00BD1358"/>
    <w:rsid w:val="00C67962"/>
    <w:rsid w:val="00C938C8"/>
    <w:rsid w:val="00CB0664"/>
    <w:rsid w:val="00FC693F"/>
    <w:rsid w:val="405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3F592"/>
  <w14:defaultImageDpi w14:val="300"/>
  <w15:docId w15:val="{78642E03-330D-4661-BB23-B75A88D3E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2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2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269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D13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evanantham2205/Trend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://localhost:3000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Jeeva Nantham</cp:lastModifiedBy>
  <cp:revision>7</cp:revision>
  <dcterms:created xsi:type="dcterms:W3CDTF">2013-12-23T23:15:00Z</dcterms:created>
  <dcterms:modified xsi:type="dcterms:W3CDTF">2026-10-13T21:21:00Z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eyJoZGlkIjoiOWRkZTM2ZWFiODgyNmMwMTcwN2EwZTY4ZDE1NjQ4MDYifQ==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95AFF5653BC842D19BF8C16DA9D5C020_12</vt:lpwstr>
  </property>
</Properties>
</file>