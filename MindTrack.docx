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B4020" w14:textId="77777777" w:rsidR="00473FA9" w:rsidRDefault="00000000">
      <w:pPr>
        <w:jc w:val="center"/>
      </w:pPr>
      <w:r>
        <w:rPr>
          <w:b/>
          <w:sz w:val="36"/>
        </w:rPr>
        <w:t>Brain Tasks Application – CI/CD Deployment Submission</w:t>
      </w:r>
    </w:p>
    <w:p w14:paraId="5AC7C29F" w14:textId="77777777" w:rsidR="00473FA9" w:rsidRDefault="00000000">
      <w:pPr>
        <w:jc w:val="center"/>
      </w:pPr>
      <w:r>
        <w:rPr>
          <w:i/>
        </w:rPr>
        <w:t xml:space="preserve">GitHub → AWS </w:t>
      </w:r>
      <w:proofErr w:type="spellStart"/>
      <w:r>
        <w:rPr>
          <w:i/>
        </w:rPr>
        <w:t>CodePipeline</w:t>
      </w:r>
      <w:proofErr w:type="spellEnd"/>
      <w:r>
        <w:rPr>
          <w:i/>
        </w:rPr>
        <w:t xml:space="preserve"> → AWS </w:t>
      </w:r>
      <w:proofErr w:type="spellStart"/>
      <w:r>
        <w:rPr>
          <w:i/>
        </w:rPr>
        <w:t>CodeBuild</w:t>
      </w:r>
      <w:proofErr w:type="spellEnd"/>
      <w:r>
        <w:rPr>
          <w:i/>
        </w:rPr>
        <w:t xml:space="preserve"> → Amazon ECR → Amazon EKS</w:t>
      </w:r>
    </w:p>
    <w:p w14:paraId="3C82340A" w14:textId="77777777" w:rsidR="00473FA9" w:rsidRDefault="00473FA9"/>
    <w:p w14:paraId="6A133B26" w14:textId="77777777" w:rsidR="00473FA9" w:rsidRDefault="00000000">
      <w:r>
        <w:rPr>
          <w:b/>
        </w:rPr>
        <w:t xml:space="preserve">Subject: </w:t>
      </w:r>
      <w:r>
        <w:t>Brain Tasks Application – CI/CD Pipeline and Kubernetes Deployment Submission</w:t>
      </w:r>
    </w:p>
    <w:p w14:paraId="7ED100A2" w14:textId="77777777" w:rsidR="00473FA9" w:rsidRDefault="00000000">
      <w:pPr>
        <w:pStyle w:val="Heading1"/>
      </w:pPr>
      <w:r>
        <w:t>1. GitHub Repository</w:t>
      </w:r>
    </w:p>
    <w:p w14:paraId="33125345" w14:textId="77777777" w:rsidR="00473FA9" w:rsidRDefault="00000000">
      <w:r>
        <w:rPr>
          <w:b/>
        </w:rPr>
        <w:t xml:space="preserve">GitHub Link: </w:t>
      </w:r>
      <w:r>
        <w:t>https://github.com/jeevanantham2205/Brain-Tasks-App</w:t>
      </w:r>
    </w:p>
    <w:p w14:paraId="611140D3" w14:textId="77777777" w:rsidR="00473FA9" w:rsidRDefault="00000000">
      <w:r>
        <w:t>The repository contains the Brain Tasks application source code, Docker configuration, CI/CD build specifications, and deployment configuration used for the AWS deployment.</w:t>
      </w:r>
    </w:p>
    <w:p w14:paraId="6DF0D8C8" w14:textId="77777777" w:rsidR="00473FA9" w:rsidRDefault="00000000">
      <w:pPr>
        <w:pStyle w:val="Heading1"/>
      </w:pPr>
      <w:r>
        <w:t>2. Project Architecture</w:t>
      </w:r>
    </w:p>
    <w:p w14:paraId="4BB973B5" w14:textId="77777777" w:rsidR="00473FA9" w:rsidRDefault="00000000">
      <w:pPr>
        <w:pStyle w:val="ListBullet"/>
      </w:pPr>
      <w:r>
        <w:t>GitHub – source code repository</w:t>
      </w:r>
    </w:p>
    <w:p w14:paraId="2498B4C2" w14:textId="77777777" w:rsidR="00473FA9" w:rsidRDefault="00000000">
      <w:pPr>
        <w:pStyle w:val="ListBullet"/>
      </w:pPr>
      <w:r>
        <w:t xml:space="preserve">AWS </w:t>
      </w:r>
      <w:proofErr w:type="spellStart"/>
      <w:r>
        <w:t>CodeConnections</w:t>
      </w:r>
      <w:proofErr w:type="spellEnd"/>
      <w:r>
        <w:t xml:space="preserve"> – secure GitHub connection</w:t>
      </w:r>
    </w:p>
    <w:p w14:paraId="115B2D54" w14:textId="77777777" w:rsidR="00473FA9" w:rsidRDefault="00000000">
      <w:pPr>
        <w:pStyle w:val="ListBullet"/>
      </w:pPr>
      <w:r>
        <w:t xml:space="preserve">AWS </w:t>
      </w:r>
      <w:proofErr w:type="spellStart"/>
      <w:r>
        <w:t>CodePipeline</w:t>
      </w:r>
      <w:proofErr w:type="spellEnd"/>
      <w:r>
        <w:t xml:space="preserve"> – automates the CI/CD workflow</w:t>
      </w:r>
    </w:p>
    <w:p w14:paraId="71E6A17D" w14:textId="77777777" w:rsidR="00473FA9" w:rsidRDefault="00000000">
      <w:pPr>
        <w:pStyle w:val="ListBullet"/>
      </w:pPr>
      <w:r>
        <w:t xml:space="preserve">AWS </w:t>
      </w:r>
      <w:proofErr w:type="spellStart"/>
      <w:r>
        <w:t>CodeBuild</w:t>
      </w:r>
      <w:proofErr w:type="spellEnd"/>
      <w:r>
        <w:t xml:space="preserve"> – builds the Docker image and pushes it to Amazon ECR</w:t>
      </w:r>
    </w:p>
    <w:p w14:paraId="37CE3E88" w14:textId="77777777" w:rsidR="00473FA9" w:rsidRDefault="00000000">
      <w:pPr>
        <w:pStyle w:val="ListBullet"/>
      </w:pPr>
      <w:r>
        <w:t>Amazon ECR – stores the Docker image</w:t>
      </w:r>
    </w:p>
    <w:p w14:paraId="7E41C6A3" w14:textId="77777777" w:rsidR="00473FA9" w:rsidRDefault="00000000">
      <w:pPr>
        <w:pStyle w:val="ListBullet"/>
      </w:pPr>
      <w:r>
        <w:t xml:space="preserve">AWS </w:t>
      </w:r>
      <w:proofErr w:type="spellStart"/>
      <w:r>
        <w:t>CodeBuild</w:t>
      </w:r>
      <w:proofErr w:type="spellEnd"/>
      <w:r>
        <w:t xml:space="preserve"> (EKS Deploy) – performs the Kubernetes deployment</w:t>
      </w:r>
    </w:p>
    <w:p w14:paraId="3C6E563F" w14:textId="77777777" w:rsidR="00473FA9" w:rsidRDefault="00000000">
      <w:pPr>
        <w:pStyle w:val="ListBullet"/>
      </w:pPr>
      <w:r>
        <w:t>Amazon EKS – hosts the application</w:t>
      </w:r>
    </w:p>
    <w:p w14:paraId="6FEF929D" w14:textId="77777777" w:rsidR="00473FA9" w:rsidRDefault="00000000">
      <w:pPr>
        <w:pStyle w:val="ListBullet"/>
      </w:pPr>
      <w:r>
        <w:t xml:space="preserve">Kubernetes </w:t>
      </w:r>
      <w:proofErr w:type="spellStart"/>
      <w:r>
        <w:t>LoadBalancer</w:t>
      </w:r>
      <w:proofErr w:type="spellEnd"/>
      <w:r>
        <w:t xml:space="preserve"> Service – exposes the application to the browser</w:t>
      </w:r>
    </w:p>
    <w:p w14:paraId="54D8882C" w14:textId="77777777" w:rsidR="00473FA9" w:rsidRDefault="00473FA9"/>
    <w:p w14:paraId="11ECD2A2" w14:textId="77777777" w:rsidR="00473FA9" w:rsidRDefault="00000000">
      <w:r>
        <w:rPr>
          <w:b/>
        </w:rPr>
        <w:t xml:space="preserve">Pipeline flow: </w:t>
      </w:r>
      <w:r>
        <w:t xml:space="preserve">GitHub → </w:t>
      </w:r>
      <w:proofErr w:type="spellStart"/>
      <w:r>
        <w:t>CodePipeline</w:t>
      </w:r>
      <w:proofErr w:type="spellEnd"/>
      <w:r>
        <w:t xml:space="preserve"> Source → Docker Build → ECR → EKS Deploy → Kubernetes </w:t>
      </w:r>
      <w:proofErr w:type="spellStart"/>
      <w:r>
        <w:t>LoadBalancer</w:t>
      </w:r>
      <w:proofErr w:type="spellEnd"/>
      <w:r>
        <w:t xml:space="preserve"> → Browser</w:t>
      </w:r>
    </w:p>
    <w:p w14:paraId="455951BD" w14:textId="77777777" w:rsidR="00473FA9" w:rsidRDefault="00000000">
      <w:pPr>
        <w:pStyle w:val="Heading1"/>
      </w:pPr>
      <w:r>
        <w:t>3. Setup and Deployment Instructions</w:t>
      </w:r>
    </w:p>
    <w:p w14:paraId="0EA1A50B" w14:textId="77777777" w:rsidR="00473FA9" w:rsidRDefault="00000000">
      <w:pPr>
        <w:pStyle w:val="Heading2"/>
      </w:pPr>
      <w:r>
        <w:t>Prerequisites</w:t>
      </w:r>
    </w:p>
    <w:p w14:paraId="6A454141" w14:textId="77777777" w:rsidR="00473FA9" w:rsidRDefault="00000000">
      <w:pPr>
        <w:pStyle w:val="ListNumber"/>
      </w:pPr>
      <w:r>
        <w:t>AWS CLI configured with the required AWS account permissions.</w:t>
      </w:r>
    </w:p>
    <w:p w14:paraId="7DE54588" w14:textId="77777777" w:rsidR="00473FA9" w:rsidRDefault="00000000">
      <w:pPr>
        <w:pStyle w:val="ListNumber"/>
      </w:pPr>
      <w:r>
        <w:t>Git and access to the GitHub repository.</w:t>
      </w:r>
    </w:p>
    <w:p w14:paraId="5FA97A53" w14:textId="77777777" w:rsidR="00473FA9" w:rsidRDefault="00000000">
      <w:pPr>
        <w:pStyle w:val="ListNumber"/>
      </w:pPr>
      <w:r>
        <w:t>Docker/WSL environment for local development and testing.</w:t>
      </w:r>
    </w:p>
    <w:p w14:paraId="03C6AF2D" w14:textId="77777777" w:rsidR="00473FA9" w:rsidRDefault="00000000">
      <w:pPr>
        <w:pStyle w:val="ListNumber"/>
      </w:pPr>
      <w:proofErr w:type="spellStart"/>
      <w:r>
        <w:t>kubectl</w:t>
      </w:r>
      <w:proofErr w:type="spellEnd"/>
      <w:r>
        <w:t xml:space="preserve"> configured for the Amazon EKS cluster.</w:t>
      </w:r>
    </w:p>
    <w:p w14:paraId="783B0FD6" w14:textId="77777777" w:rsidR="00473FA9" w:rsidRDefault="00000000">
      <w:pPr>
        <w:pStyle w:val="ListNumber"/>
      </w:pPr>
      <w:r>
        <w:t>Terraform/</w:t>
      </w:r>
      <w:proofErr w:type="spellStart"/>
      <w:r>
        <w:t>eksctl</w:t>
      </w:r>
      <w:proofErr w:type="spellEnd"/>
      <w:r>
        <w:t xml:space="preserve"> as applicable for infrastructure provisioning.</w:t>
      </w:r>
    </w:p>
    <w:p w14:paraId="0CDB7151" w14:textId="77777777" w:rsidR="00473FA9" w:rsidRDefault="00000000">
      <w:pPr>
        <w:pStyle w:val="Heading2"/>
      </w:pPr>
      <w:r>
        <w:t>Application Containerization</w:t>
      </w:r>
    </w:p>
    <w:p w14:paraId="5996EB8B" w14:textId="77777777" w:rsidR="00473FA9" w:rsidRDefault="00000000">
      <w:pPr>
        <w:pStyle w:val="ListNumber"/>
      </w:pPr>
      <w:r>
        <w:t>The application is packaged using Docker.</w:t>
      </w:r>
    </w:p>
    <w:p w14:paraId="0DD71967" w14:textId="77777777" w:rsidR="00473FA9" w:rsidRDefault="00000000">
      <w:pPr>
        <w:pStyle w:val="ListNumber"/>
      </w:pPr>
      <w:r>
        <w:t xml:space="preserve">The Docker image is built by AWS </w:t>
      </w:r>
      <w:proofErr w:type="spellStart"/>
      <w:r>
        <w:t>CodeBuild</w:t>
      </w:r>
      <w:proofErr w:type="spellEnd"/>
      <w:r>
        <w:t>.</w:t>
      </w:r>
    </w:p>
    <w:p w14:paraId="0FF63919" w14:textId="77777777" w:rsidR="00473FA9" w:rsidRDefault="00000000">
      <w:pPr>
        <w:pStyle w:val="ListNumber"/>
      </w:pPr>
      <w:r>
        <w:t>The image is pushed to the Amazon ECR repository: brain-tasks-app.</w:t>
      </w:r>
    </w:p>
    <w:p w14:paraId="73F91BCB" w14:textId="77777777" w:rsidR="00473FA9" w:rsidRDefault="00000000">
      <w:pPr>
        <w:pStyle w:val="Heading2"/>
      </w:pPr>
      <w:r>
        <w:t>CI/CD Pipeline</w:t>
      </w:r>
    </w:p>
    <w:p w14:paraId="36AC1EED" w14:textId="77777777" w:rsidR="00473FA9" w:rsidRDefault="00000000">
      <w:pPr>
        <w:pStyle w:val="ListNumber"/>
      </w:pPr>
      <w:r>
        <w:t xml:space="preserve">A GitHub change on the main branch triggers AWS </w:t>
      </w:r>
      <w:proofErr w:type="spellStart"/>
      <w:r>
        <w:t>CodePipeline</w:t>
      </w:r>
      <w:proofErr w:type="spellEnd"/>
      <w:r>
        <w:t>.</w:t>
      </w:r>
    </w:p>
    <w:p w14:paraId="042B3E65" w14:textId="77777777" w:rsidR="00473FA9" w:rsidRDefault="00000000">
      <w:pPr>
        <w:pStyle w:val="ListNumber"/>
      </w:pPr>
      <w:r>
        <w:t xml:space="preserve">The Source stage retrieves the repository using AWS </w:t>
      </w:r>
      <w:proofErr w:type="spellStart"/>
      <w:r>
        <w:t>CodeConnections</w:t>
      </w:r>
      <w:proofErr w:type="spellEnd"/>
      <w:r>
        <w:t>.</w:t>
      </w:r>
    </w:p>
    <w:p w14:paraId="0A05696F" w14:textId="77777777" w:rsidR="00473FA9" w:rsidRDefault="00000000">
      <w:pPr>
        <w:pStyle w:val="ListNumber"/>
      </w:pPr>
      <w:r>
        <w:lastRenderedPageBreak/>
        <w:t>The Build stage runs the brain-tasks-</w:t>
      </w:r>
      <w:proofErr w:type="spellStart"/>
      <w:r>
        <w:t>codebuild</w:t>
      </w:r>
      <w:proofErr w:type="spellEnd"/>
      <w:r>
        <w:t xml:space="preserve"> project.</w:t>
      </w:r>
    </w:p>
    <w:p w14:paraId="0CAA7868" w14:textId="77777777" w:rsidR="00473FA9" w:rsidRDefault="00000000">
      <w:pPr>
        <w:pStyle w:val="ListNumber"/>
      </w:pPr>
      <w:r>
        <w:t>The Docker image is built and pushed to Amazon ECR.</w:t>
      </w:r>
    </w:p>
    <w:p w14:paraId="02D9E049" w14:textId="77777777" w:rsidR="00473FA9" w:rsidRDefault="00000000">
      <w:pPr>
        <w:pStyle w:val="ListNumber"/>
      </w:pPr>
      <w:r>
        <w:t>The Deploy stage runs the brain-tasks-</w:t>
      </w:r>
      <w:proofErr w:type="spellStart"/>
      <w:r>
        <w:t>eks</w:t>
      </w:r>
      <w:proofErr w:type="spellEnd"/>
      <w:r>
        <w:t xml:space="preserve">-deploy </w:t>
      </w:r>
      <w:proofErr w:type="spellStart"/>
      <w:r>
        <w:t>CodeBuild</w:t>
      </w:r>
      <w:proofErr w:type="spellEnd"/>
      <w:r>
        <w:t xml:space="preserve"> project.</w:t>
      </w:r>
    </w:p>
    <w:p w14:paraId="7B7E1454" w14:textId="77777777" w:rsidR="00473FA9" w:rsidRDefault="00000000">
      <w:pPr>
        <w:pStyle w:val="ListNumber"/>
      </w:pPr>
      <w:r>
        <w:t xml:space="preserve">The deployment </w:t>
      </w:r>
      <w:proofErr w:type="spellStart"/>
      <w:r>
        <w:t>buildspec</w:t>
      </w:r>
      <w:proofErr w:type="spellEnd"/>
      <w:r>
        <w:t xml:space="preserve"> updates the Kubernetes deployment and waits for rollout completion.</w:t>
      </w:r>
    </w:p>
    <w:p w14:paraId="2EDEC31F" w14:textId="77777777" w:rsidR="00473FA9" w:rsidRDefault="00000000">
      <w:pPr>
        <w:pStyle w:val="Heading2"/>
      </w:pPr>
      <w:r>
        <w:t>Kubernetes Deployment</w:t>
      </w:r>
    </w:p>
    <w:p w14:paraId="32F03655" w14:textId="77777777" w:rsidR="00473FA9" w:rsidRDefault="00000000">
      <w:pPr>
        <w:pStyle w:val="ListNumber"/>
      </w:pPr>
      <w:r>
        <w:t>The application is deployed to the Amazon EKS cluster: brain-tasks-cluster.</w:t>
      </w:r>
    </w:p>
    <w:p w14:paraId="44612BF4" w14:textId="77777777" w:rsidR="00473FA9" w:rsidRDefault="00000000">
      <w:pPr>
        <w:pStyle w:val="ListNumber"/>
      </w:pPr>
      <w:r>
        <w:t>Kubernetes deployment name: brain-tasks-app.</w:t>
      </w:r>
    </w:p>
    <w:p w14:paraId="5EDFF7A5" w14:textId="77777777" w:rsidR="00473FA9" w:rsidRDefault="00000000">
      <w:pPr>
        <w:pStyle w:val="ListNumber"/>
      </w:pPr>
      <w:r>
        <w:t>Kubernetes service name: brain-tasks-app.</w:t>
      </w:r>
    </w:p>
    <w:p w14:paraId="512C6422" w14:textId="77777777" w:rsidR="00473FA9" w:rsidRDefault="00000000">
      <w:pPr>
        <w:pStyle w:val="ListNumber"/>
      </w:pPr>
      <w:r>
        <w:t xml:space="preserve">Service type: </w:t>
      </w:r>
      <w:proofErr w:type="spellStart"/>
      <w:r>
        <w:t>LoadBalancer</w:t>
      </w:r>
      <w:proofErr w:type="spellEnd"/>
      <w:r>
        <w:t>.</w:t>
      </w:r>
    </w:p>
    <w:p w14:paraId="2F0A5B79" w14:textId="77777777" w:rsidR="00473FA9" w:rsidRDefault="00000000">
      <w:pPr>
        <w:pStyle w:val="ListNumber"/>
      </w:pPr>
      <w:r>
        <w:t>The application is accessible through the AWS load balancer DNS endpoint.</w:t>
      </w:r>
    </w:p>
    <w:p w14:paraId="3B63F2BF" w14:textId="77777777" w:rsidR="00473FA9" w:rsidRDefault="00000000">
      <w:pPr>
        <w:pStyle w:val="Heading1"/>
      </w:pPr>
      <w:r>
        <w:t>4. Pipeline Configuration</w:t>
      </w:r>
    </w:p>
    <w:tbl>
      <w:tblPr>
        <w:tblStyle w:val="TableGrid"/>
        <w:tblW w:w="0" w:type="auto"/>
        <w:tblLook w:val="04A0" w:firstRow="1" w:lastRow="0" w:firstColumn="1" w:lastColumn="0" w:noHBand="0" w:noVBand="1"/>
      </w:tblPr>
      <w:tblGrid>
        <w:gridCol w:w="3307"/>
        <w:gridCol w:w="3310"/>
        <w:gridCol w:w="3309"/>
      </w:tblGrid>
      <w:tr w:rsidR="00473FA9" w14:paraId="6D2B25CB" w14:textId="77777777">
        <w:tc>
          <w:tcPr>
            <w:tcW w:w="3312" w:type="dxa"/>
          </w:tcPr>
          <w:p w14:paraId="04644F4C" w14:textId="77777777" w:rsidR="00473FA9" w:rsidRDefault="00000000">
            <w:pPr>
              <w:spacing w:after="0" w:line="240" w:lineRule="auto"/>
            </w:pPr>
            <w:r>
              <w:t>Stage</w:t>
            </w:r>
          </w:p>
        </w:tc>
        <w:tc>
          <w:tcPr>
            <w:tcW w:w="3312" w:type="dxa"/>
          </w:tcPr>
          <w:p w14:paraId="1742DC25" w14:textId="77777777" w:rsidR="00473FA9" w:rsidRDefault="00000000">
            <w:pPr>
              <w:spacing w:after="0" w:line="240" w:lineRule="auto"/>
            </w:pPr>
            <w:r>
              <w:t>AWS Service / Project</w:t>
            </w:r>
          </w:p>
        </w:tc>
        <w:tc>
          <w:tcPr>
            <w:tcW w:w="3312" w:type="dxa"/>
          </w:tcPr>
          <w:p w14:paraId="7B04407E" w14:textId="77777777" w:rsidR="00473FA9" w:rsidRDefault="00000000">
            <w:pPr>
              <w:spacing w:after="0" w:line="240" w:lineRule="auto"/>
            </w:pPr>
            <w:r>
              <w:t>Expected Result</w:t>
            </w:r>
          </w:p>
        </w:tc>
      </w:tr>
      <w:tr w:rsidR="00473FA9" w14:paraId="0E6093EB" w14:textId="77777777">
        <w:tc>
          <w:tcPr>
            <w:tcW w:w="3312" w:type="dxa"/>
          </w:tcPr>
          <w:p w14:paraId="2B55DF0C" w14:textId="77777777" w:rsidR="00473FA9" w:rsidRDefault="00000000">
            <w:pPr>
              <w:spacing w:after="0" w:line="240" w:lineRule="auto"/>
            </w:pPr>
            <w:r>
              <w:t>Source</w:t>
            </w:r>
          </w:p>
        </w:tc>
        <w:tc>
          <w:tcPr>
            <w:tcW w:w="3312" w:type="dxa"/>
          </w:tcPr>
          <w:p w14:paraId="185AA468" w14:textId="77777777" w:rsidR="00473FA9" w:rsidRDefault="00000000">
            <w:pPr>
              <w:spacing w:after="0" w:line="240" w:lineRule="auto"/>
            </w:pPr>
            <w:r>
              <w:t xml:space="preserve">AWS </w:t>
            </w:r>
            <w:proofErr w:type="spellStart"/>
            <w:r>
              <w:t>CodePipeline</w:t>
            </w:r>
            <w:proofErr w:type="spellEnd"/>
            <w:r>
              <w:t xml:space="preserve"> + </w:t>
            </w:r>
            <w:proofErr w:type="spellStart"/>
            <w:r>
              <w:t>CodeConnections</w:t>
            </w:r>
            <w:proofErr w:type="spellEnd"/>
          </w:p>
        </w:tc>
        <w:tc>
          <w:tcPr>
            <w:tcW w:w="3312" w:type="dxa"/>
          </w:tcPr>
          <w:p w14:paraId="6861E379" w14:textId="77777777" w:rsidR="00473FA9" w:rsidRDefault="00000000">
            <w:pPr>
              <w:spacing w:after="0" w:line="240" w:lineRule="auto"/>
            </w:pPr>
            <w:r>
              <w:t>GitHub source retrieved successfully</w:t>
            </w:r>
          </w:p>
        </w:tc>
      </w:tr>
      <w:tr w:rsidR="00473FA9" w14:paraId="7C75F456" w14:textId="77777777">
        <w:tc>
          <w:tcPr>
            <w:tcW w:w="3312" w:type="dxa"/>
          </w:tcPr>
          <w:p w14:paraId="2A17549F" w14:textId="77777777" w:rsidR="00473FA9" w:rsidRDefault="00000000">
            <w:pPr>
              <w:spacing w:after="0" w:line="240" w:lineRule="auto"/>
            </w:pPr>
            <w:r>
              <w:t>Build</w:t>
            </w:r>
          </w:p>
        </w:tc>
        <w:tc>
          <w:tcPr>
            <w:tcW w:w="3312" w:type="dxa"/>
          </w:tcPr>
          <w:p w14:paraId="5C161EB8" w14:textId="77777777" w:rsidR="00473FA9" w:rsidRDefault="00000000">
            <w:pPr>
              <w:spacing w:after="0" w:line="240" w:lineRule="auto"/>
            </w:pPr>
            <w:r>
              <w:t xml:space="preserve">AWS </w:t>
            </w:r>
            <w:proofErr w:type="spellStart"/>
            <w:r>
              <w:t>CodeBuild</w:t>
            </w:r>
            <w:proofErr w:type="spellEnd"/>
            <w:r>
              <w:t xml:space="preserve"> – brain-tasks-</w:t>
            </w:r>
            <w:proofErr w:type="spellStart"/>
            <w:r>
              <w:t>codebuild</w:t>
            </w:r>
            <w:proofErr w:type="spellEnd"/>
          </w:p>
        </w:tc>
        <w:tc>
          <w:tcPr>
            <w:tcW w:w="3312" w:type="dxa"/>
          </w:tcPr>
          <w:p w14:paraId="57A55335" w14:textId="77777777" w:rsidR="00473FA9" w:rsidRDefault="00000000">
            <w:pPr>
              <w:spacing w:after="0" w:line="240" w:lineRule="auto"/>
            </w:pPr>
            <w:r>
              <w:t>Docker image built and pushed to ECR</w:t>
            </w:r>
          </w:p>
        </w:tc>
      </w:tr>
      <w:tr w:rsidR="00473FA9" w14:paraId="06DFD95E" w14:textId="77777777">
        <w:tc>
          <w:tcPr>
            <w:tcW w:w="3312" w:type="dxa"/>
          </w:tcPr>
          <w:p w14:paraId="542B9083" w14:textId="77777777" w:rsidR="00473FA9" w:rsidRDefault="00000000">
            <w:pPr>
              <w:spacing w:after="0" w:line="240" w:lineRule="auto"/>
            </w:pPr>
            <w:r>
              <w:t>Deploy</w:t>
            </w:r>
          </w:p>
        </w:tc>
        <w:tc>
          <w:tcPr>
            <w:tcW w:w="3312" w:type="dxa"/>
          </w:tcPr>
          <w:p w14:paraId="2653C270" w14:textId="77777777" w:rsidR="00473FA9" w:rsidRDefault="00000000">
            <w:pPr>
              <w:spacing w:after="0" w:line="240" w:lineRule="auto"/>
            </w:pPr>
            <w:r>
              <w:t xml:space="preserve">AWS </w:t>
            </w:r>
            <w:proofErr w:type="spellStart"/>
            <w:r>
              <w:t>CodeBuild</w:t>
            </w:r>
            <w:proofErr w:type="spellEnd"/>
            <w:r>
              <w:t xml:space="preserve"> – brain-tasks-</w:t>
            </w:r>
            <w:proofErr w:type="spellStart"/>
            <w:r>
              <w:t>eks</w:t>
            </w:r>
            <w:proofErr w:type="spellEnd"/>
            <w:r>
              <w:t>-deploy</w:t>
            </w:r>
          </w:p>
        </w:tc>
        <w:tc>
          <w:tcPr>
            <w:tcW w:w="3312" w:type="dxa"/>
          </w:tcPr>
          <w:p w14:paraId="76571C26" w14:textId="77777777" w:rsidR="00473FA9" w:rsidRDefault="00000000">
            <w:pPr>
              <w:spacing w:after="0" w:line="240" w:lineRule="auto"/>
            </w:pPr>
            <w:r>
              <w:t>Application deployed successfully to EKS</w:t>
            </w:r>
          </w:p>
        </w:tc>
      </w:tr>
    </w:tbl>
    <w:p w14:paraId="54A28C7E" w14:textId="77777777" w:rsidR="00473FA9" w:rsidRDefault="00000000">
      <w:pPr>
        <w:pStyle w:val="Heading1"/>
      </w:pPr>
      <w:r>
        <w:t>5. Successful Pipeline Verification</w:t>
      </w:r>
    </w:p>
    <w:p w14:paraId="7AF49117" w14:textId="77777777" w:rsidR="00473FA9" w:rsidRDefault="00000000">
      <w:r>
        <w:t>Final successful pipeline status:</w:t>
      </w:r>
    </w:p>
    <w:p w14:paraId="136F1EF6" w14:textId="77777777" w:rsidR="00473FA9" w:rsidRDefault="00000000">
      <w:pPr>
        <w:pStyle w:val="ListBullet"/>
      </w:pPr>
      <w:r>
        <w:t>Source – Succeeded</w:t>
      </w:r>
    </w:p>
    <w:p w14:paraId="290383BB" w14:textId="77777777" w:rsidR="00473FA9" w:rsidRDefault="00000000">
      <w:pPr>
        <w:pStyle w:val="ListBullet"/>
      </w:pPr>
      <w:r>
        <w:t>Build – Succeeded</w:t>
      </w:r>
    </w:p>
    <w:p w14:paraId="06E177E6" w14:textId="77777777" w:rsidR="00473FA9" w:rsidRDefault="00000000">
      <w:pPr>
        <w:pStyle w:val="ListBullet"/>
      </w:pPr>
      <w:r>
        <w:t>Deploy – Succeeded</w:t>
      </w:r>
    </w:p>
    <w:p w14:paraId="12C179AA" w14:textId="77777777" w:rsidR="00473FA9" w:rsidRDefault="00000000">
      <w:pPr>
        <w:pStyle w:val="Heading1"/>
      </w:pPr>
      <w:r>
        <w:t>6. Kubernetes Deployment Verification</w:t>
      </w:r>
    </w:p>
    <w:p w14:paraId="236530B2" w14:textId="77777777" w:rsidR="00473FA9" w:rsidRDefault="00000000">
      <w:proofErr w:type="spellStart"/>
      <w:r>
        <w:rPr>
          <w:rFonts w:ascii="Courier New" w:hAnsi="Courier New"/>
          <w:sz w:val="19"/>
        </w:rPr>
        <w:t>kubectl</w:t>
      </w:r>
      <w:proofErr w:type="spellEnd"/>
      <w:r>
        <w:rPr>
          <w:rFonts w:ascii="Courier New" w:hAnsi="Courier New"/>
          <w:sz w:val="19"/>
        </w:rPr>
        <w:t xml:space="preserve"> get deployment brain-tasks-app</w:t>
      </w:r>
    </w:p>
    <w:p w14:paraId="7C09F081" w14:textId="77777777" w:rsidR="00473FA9" w:rsidRDefault="00000000">
      <w:proofErr w:type="spellStart"/>
      <w:r>
        <w:rPr>
          <w:rFonts w:ascii="Courier New" w:hAnsi="Courier New"/>
          <w:sz w:val="19"/>
        </w:rPr>
        <w:t>kubectl</w:t>
      </w:r>
      <w:proofErr w:type="spellEnd"/>
      <w:r>
        <w:rPr>
          <w:rFonts w:ascii="Courier New" w:hAnsi="Courier New"/>
          <w:sz w:val="19"/>
        </w:rPr>
        <w:t xml:space="preserve"> get pods</w:t>
      </w:r>
    </w:p>
    <w:p w14:paraId="245C8EE2" w14:textId="77777777" w:rsidR="00473FA9" w:rsidRDefault="00000000">
      <w:proofErr w:type="spellStart"/>
      <w:r>
        <w:rPr>
          <w:rFonts w:ascii="Courier New" w:hAnsi="Courier New"/>
          <w:sz w:val="19"/>
        </w:rPr>
        <w:t>kubectl</w:t>
      </w:r>
      <w:proofErr w:type="spellEnd"/>
      <w:r>
        <w:rPr>
          <w:rFonts w:ascii="Courier New" w:hAnsi="Courier New"/>
          <w:sz w:val="19"/>
        </w:rPr>
        <w:t xml:space="preserve"> get service brain-tasks-app</w:t>
      </w:r>
    </w:p>
    <w:p w14:paraId="0DE23E0F" w14:textId="77777777" w:rsidR="00473FA9" w:rsidRDefault="00000000">
      <w:r>
        <w:t xml:space="preserve">The application was verified successfully in a web browser through the Kubernetes </w:t>
      </w:r>
      <w:proofErr w:type="spellStart"/>
      <w:r>
        <w:t>LoadBalancer</w:t>
      </w:r>
      <w:proofErr w:type="spellEnd"/>
      <w:r>
        <w:t xml:space="preserve"> endpoint.</w:t>
      </w:r>
    </w:p>
    <w:p w14:paraId="3B7383A4" w14:textId="5A130979" w:rsidR="00473FA9" w:rsidRDefault="00000000">
      <w:pPr>
        <w:pStyle w:val="Heading1"/>
      </w:pPr>
      <w:r>
        <w:t xml:space="preserve">7. Kubernetes </w:t>
      </w:r>
      <w:proofErr w:type="spellStart"/>
      <w:r>
        <w:t>LoadBalancer</w:t>
      </w:r>
      <w:proofErr w:type="spellEnd"/>
      <w:r>
        <w:t xml:space="preserve"> ARN</w:t>
      </w:r>
    </w:p>
    <w:p w14:paraId="598DFB46" w14:textId="0D6516DA" w:rsidR="00473FA9" w:rsidRPr="00E7280C" w:rsidRDefault="00000000">
      <w:pPr>
        <w:rPr>
          <w:b/>
        </w:rPr>
      </w:pPr>
      <w:proofErr w:type="spellStart"/>
      <w:r>
        <w:rPr>
          <w:b/>
        </w:rPr>
        <w:t>LoadBalancer</w:t>
      </w:r>
      <w:proofErr w:type="spellEnd"/>
      <w:r>
        <w:rPr>
          <w:b/>
        </w:rPr>
        <w:t xml:space="preserve"> ARN: </w:t>
      </w:r>
      <w:r w:rsidR="00E7280C" w:rsidRPr="00E7280C">
        <w:rPr>
          <w:b/>
        </w:rPr>
        <w:t>a3af5129366041d7aa4be5c8cf6b25d-135412517.ap-south-1.elb.amazonaws.com</w:t>
      </w:r>
    </w:p>
    <w:p w14:paraId="36ED9E52" w14:textId="77777777" w:rsidR="00473FA9" w:rsidRDefault="00000000">
      <w:r>
        <w:t>To retrieve the exact AWS Load Balancer ARN, run the following command:</w:t>
      </w:r>
    </w:p>
    <w:p w14:paraId="1F39B0F4" w14:textId="77777777" w:rsidR="00473FA9" w:rsidRDefault="00000000">
      <w:r>
        <w:t>Then use the returned DNS name in the AWS EC2 Load Balancers console to copy the exact Load Balancer ARN. If the AWS Load Balancer Controller is being used, the ARN can also be obtained from the corresponding load balancer details.</w:t>
      </w:r>
    </w:p>
    <w:p w14:paraId="0346540A" w14:textId="77777777" w:rsidR="00473FA9" w:rsidRDefault="00000000">
      <w:pPr>
        <w:pStyle w:val="Heading1"/>
      </w:pPr>
      <w:r>
        <w:lastRenderedPageBreak/>
        <w:t xml:space="preserve">8. Screenshots </w:t>
      </w:r>
    </w:p>
    <w:p w14:paraId="41129979" w14:textId="77777777" w:rsidR="00473FA9" w:rsidRDefault="00473FA9"/>
    <w:p w14:paraId="019683FD" w14:textId="77777777" w:rsidR="00473FA9" w:rsidRDefault="00000000">
      <w:pPr>
        <w:jc w:val="center"/>
        <w:rPr>
          <w:b/>
          <w:bCs/>
        </w:rPr>
      </w:pPr>
      <w:r>
        <w:rPr>
          <w:b/>
          <w:bCs/>
        </w:rPr>
        <w:t>GitHub repository showing the project source code.</w:t>
      </w:r>
      <w:r>
        <w:rPr>
          <w:b/>
          <w:bCs/>
          <w:sz w:val="22"/>
        </w:rPr>
        <w:t xml:space="preserve"> </w:t>
      </w:r>
    </w:p>
    <w:p w14:paraId="065229E6" w14:textId="77777777" w:rsidR="00473FA9" w:rsidRDefault="00473FA9"/>
    <w:p w14:paraId="60B1916E" w14:textId="410B0C12" w:rsidR="00CE2EE4" w:rsidRDefault="00CE2EE4" w:rsidP="00CE2EE4">
      <w:r w:rsidRPr="00CE2EE4">
        <w:drawing>
          <wp:inline distT="0" distB="0" distL="0" distR="0" wp14:anchorId="64B07627" wp14:editId="2DB62DE2">
            <wp:extent cx="6309360" cy="4963795"/>
            <wp:effectExtent l="0" t="0" r="0" b="8255"/>
            <wp:docPr id="4205935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4963795"/>
                    </a:xfrm>
                    <a:prstGeom prst="rect">
                      <a:avLst/>
                    </a:prstGeom>
                    <a:noFill/>
                    <a:ln>
                      <a:noFill/>
                    </a:ln>
                  </pic:spPr>
                </pic:pic>
              </a:graphicData>
            </a:graphic>
          </wp:inline>
        </w:drawing>
      </w:r>
    </w:p>
    <w:p w14:paraId="6CA87DAF" w14:textId="4CF6C276" w:rsidR="00CE2EE4" w:rsidRDefault="00CE2EE4" w:rsidP="00CE2EE4">
      <w:r w:rsidRPr="00CE2EE4">
        <w:rPr>
          <w:noProof/>
        </w:rPr>
        <w:lastRenderedPageBreak/>
        <w:drawing>
          <wp:inline distT="0" distB="0" distL="0" distR="0" wp14:anchorId="102A1C60" wp14:editId="41574B76">
            <wp:extent cx="5067300" cy="2667000"/>
            <wp:effectExtent l="0" t="0" r="0" b="0"/>
            <wp:docPr id="11983208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67300" cy="2667000"/>
                    </a:xfrm>
                    <a:prstGeom prst="rect">
                      <a:avLst/>
                    </a:prstGeom>
                    <a:noFill/>
                    <a:ln>
                      <a:noFill/>
                    </a:ln>
                  </pic:spPr>
                </pic:pic>
              </a:graphicData>
            </a:graphic>
          </wp:inline>
        </w:drawing>
      </w:r>
    </w:p>
    <w:p w14:paraId="56D206A4" w14:textId="420E5766" w:rsidR="00CE2EE4" w:rsidRPr="00CE2EE4" w:rsidRDefault="00CE2EE4" w:rsidP="00CE2EE4">
      <w:r w:rsidRPr="00CE2EE4">
        <w:rPr>
          <w:noProof/>
        </w:rPr>
        <w:drawing>
          <wp:inline distT="0" distB="0" distL="0" distR="0" wp14:anchorId="078C0E1D" wp14:editId="69A66880">
            <wp:extent cx="6309360" cy="3040380"/>
            <wp:effectExtent l="0" t="0" r="0" b="7620"/>
            <wp:docPr id="9233483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9360" cy="3040380"/>
                    </a:xfrm>
                    <a:prstGeom prst="rect">
                      <a:avLst/>
                    </a:prstGeom>
                    <a:noFill/>
                    <a:ln>
                      <a:noFill/>
                    </a:ln>
                  </pic:spPr>
                </pic:pic>
              </a:graphicData>
            </a:graphic>
          </wp:inline>
        </w:drawing>
      </w:r>
    </w:p>
    <w:p w14:paraId="191E1DBF" w14:textId="77777777" w:rsidR="00473FA9" w:rsidRDefault="00473FA9"/>
    <w:p w14:paraId="3367E869" w14:textId="77777777" w:rsidR="00473FA9" w:rsidRDefault="00473FA9"/>
    <w:p w14:paraId="542BA2A7" w14:textId="77777777" w:rsidR="00CE2EE4" w:rsidRDefault="00CE2EE4">
      <w:pPr>
        <w:jc w:val="center"/>
        <w:rPr>
          <w:b/>
          <w:bCs/>
        </w:rPr>
      </w:pPr>
    </w:p>
    <w:p w14:paraId="44FE5C5E" w14:textId="77777777" w:rsidR="00CE2EE4" w:rsidRDefault="00CE2EE4">
      <w:pPr>
        <w:jc w:val="center"/>
        <w:rPr>
          <w:b/>
          <w:bCs/>
        </w:rPr>
      </w:pPr>
    </w:p>
    <w:p w14:paraId="0EDB1648" w14:textId="77777777" w:rsidR="00CE2EE4" w:rsidRDefault="00CE2EE4">
      <w:pPr>
        <w:jc w:val="center"/>
        <w:rPr>
          <w:b/>
          <w:bCs/>
        </w:rPr>
      </w:pPr>
    </w:p>
    <w:p w14:paraId="4335BF3F" w14:textId="77777777" w:rsidR="00CE2EE4" w:rsidRDefault="00CE2EE4">
      <w:pPr>
        <w:jc w:val="center"/>
        <w:rPr>
          <w:b/>
          <w:bCs/>
        </w:rPr>
      </w:pPr>
    </w:p>
    <w:p w14:paraId="361A42BE" w14:textId="77777777" w:rsidR="00CE2EE4" w:rsidRDefault="00CE2EE4">
      <w:pPr>
        <w:jc w:val="center"/>
        <w:rPr>
          <w:b/>
          <w:bCs/>
        </w:rPr>
      </w:pPr>
    </w:p>
    <w:p w14:paraId="35501BFF" w14:textId="77777777" w:rsidR="00CE2EE4" w:rsidRDefault="00CE2EE4">
      <w:pPr>
        <w:jc w:val="center"/>
        <w:rPr>
          <w:b/>
          <w:bCs/>
        </w:rPr>
      </w:pPr>
    </w:p>
    <w:p w14:paraId="31E68AC6" w14:textId="77777777" w:rsidR="00CE2EE4" w:rsidRDefault="00CE2EE4">
      <w:pPr>
        <w:jc w:val="center"/>
        <w:rPr>
          <w:b/>
          <w:bCs/>
        </w:rPr>
      </w:pPr>
    </w:p>
    <w:p w14:paraId="344BCB4F" w14:textId="5D4EC4F3" w:rsidR="00473FA9" w:rsidRDefault="00000000">
      <w:pPr>
        <w:jc w:val="center"/>
        <w:rPr>
          <w:b/>
          <w:bCs/>
        </w:rPr>
      </w:pPr>
      <w:r>
        <w:rPr>
          <w:b/>
          <w:bCs/>
        </w:rPr>
        <w:lastRenderedPageBreak/>
        <w:t xml:space="preserve">AWS </w:t>
      </w:r>
      <w:proofErr w:type="spellStart"/>
      <w:r>
        <w:rPr>
          <w:b/>
          <w:bCs/>
        </w:rPr>
        <w:t>CodePipeline</w:t>
      </w:r>
      <w:proofErr w:type="spellEnd"/>
      <w:r>
        <w:rPr>
          <w:b/>
          <w:bCs/>
        </w:rPr>
        <w:t xml:space="preserve"> showing Source, Build and Deploy stages as Succeeded</w:t>
      </w:r>
    </w:p>
    <w:p w14:paraId="5AC36678" w14:textId="76660D90" w:rsidR="00473FA9" w:rsidRDefault="00CE2EE4">
      <w:r w:rsidRPr="00CE2EE4">
        <w:rPr>
          <w:noProof/>
        </w:rPr>
        <w:drawing>
          <wp:inline distT="0" distB="0" distL="0" distR="0" wp14:anchorId="376E1F46" wp14:editId="341510D7">
            <wp:extent cx="6309360" cy="2482215"/>
            <wp:effectExtent l="0" t="0" r="0" b="0"/>
            <wp:docPr id="2725551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9360" cy="2482215"/>
                    </a:xfrm>
                    <a:prstGeom prst="rect">
                      <a:avLst/>
                    </a:prstGeom>
                    <a:noFill/>
                    <a:ln>
                      <a:noFill/>
                    </a:ln>
                  </pic:spPr>
                </pic:pic>
              </a:graphicData>
            </a:graphic>
          </wp:inline>
        </w:drawing>
      </w:r>
    </w:p>
    <w:p w14:paraId="0B02C304" w14:textId="39F93A09" w:rsidR="00CE2EE4" w:rsidRDefault="00CE2EE4">
      <w:r w:rsidRPr="00CE2EE4">
        <w:rPr>
          <w:noProof/>
        </w:rPr>
        <w:drawing>
          <wp:inline distT="0" distB="0" distL="0" distR="0" wp14:anchorId="5C12A8ED" wp14:editId="10376A96">
            <wp:extent cx="6309360" cy="1663700"/>
            <wp:effectExtent l="0" t="0" r="0" b="0"/>
            <wp:docPr id="1877296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9360" cy="1663700"/>
                    </a:xfrm>
                    <a:prstGeom prst="rect">
                      <a:avLst/>
                    </a:prstGeom>
                    <a:noFill/>
                    <a:ln>
                      <a:noFill/>
                    </a:ln>
                  </pic:spPr>
                </pic:pic>
              </a:graphicData>
            </a:graphic>
          </wp:inline>
        </w:drawing>
      </w:r>
    </w:p>
    <w:p w14:paraId="153F0275" w14:textId="77777777" w:rsidR="00473FA9" w:rsidRDefault="00473FA9"/>
    <w:p w14:paraId="2D4DF575" w14:textId="77777777" w:rsidR="00473FA9" w:rsidRDefault="00473FA9"/>
    <w:p w14:paraId="255892C9" w14:textId="77777777" w:rsidR="00E7280C" w:rsidRDefault="00E7280C">
      <w:pPr>
        <w:jc w:val="center"/>
        <w:rPr>
          <w:b/>
          <w:bCs/>
        </w:rPr>
      </w:pPr>
    </w:p>
    <w:p w14:paraId="7BFA859A" w14:textId="77777777" w:rsidR="00E7280C" w:rsidRDefault="00E7280C">
      <w:pPr>
        <w:jc w:val="center"/>
        <w:rPr>
          <w:b/>
          <w:bCs/>
        </w:rPr>
      </w:pPr>
    </w:p>
    <w:p w14:paraId="5A6AC4B8" w14:textId="77777777" w:rsidR="00E7280C" w:rsidRDefault="00E7280C">
      <w:pPr>
        <w:jc w:val="center"/>
        <w:rPr>
          <w:b/>
          <w:bCs/>
        </w:rPr>
      </w:pPr>
    </w:p>
    <w:p w14:paraId="06324211" w14:textId="77777777" w:rsidR="00E7280C" w:rsidRDefault="00E7280C">
      <w:pPr>
        <w:jc w:val="center"/>
        <w:rPr>
          <w:b/>
          <w:bCs/>
        </w:rPr>
      </w:pPr>
    </w:p>
    <w:p w14:paraId="6B4D556A" w14:textId="77777777" w:rsidR="00E7280C" w:rsidRDefault="00E7280C">
      <w:pPr>
        <w:jc w:val="center"/>
        <w:rPr>
          <w:b/>
          <w:bCs/>
        </w:rPr>
      </w:pPr>
    </w:p>
    <w:p w14:paraId="7B94C985" w14:textId="77777777" w:rsidR="00E7280C" w:rsidRDefault="00E7280C">
      <w:pPr>
        <w:jc w:val="center"/>
        <w:rPr>
          <w:b/>
          <w:bCs/>
        </w:rPr>
      </w:pPr>
    </w:p>
    <w:p w14:paraId="30B6263C" w14:textId="77777777" w:rsidR="00E7280C" w:rsidRDefault="00E7280C">
      <w:pPr>
        <w:jc w:val="center"/>
        <w:rPr>
          <w:b/>
          <w:bCs/>
        </w:rPr>
      </w:pPr>
    </w:p>
    <w:p w14:paraId="40C2EA66" w14:textId="77777777" w:rsidR="00E7280C" w:rsidRDefault="00E7280C">
      <w:pPr>
        <w:jc w:val="center"/>
        <w:rPr>
          <w:b/>
          <w:bCs/>
        </w:rPr>
      </w:pPr>
    </w:p>
    <w:p w14:paraId="774D9637" w14:textId="77777777" w:rsidR="00E7280C" w:rsidRDefault="00E7280C">
      <w:pPr>
        <w:jc w:val="center"/>
        <w:rPr>
          <w:b/>
          <w:bCs/>
        </w:rPr>
      </w:pPr>
    </w:p>
    <w:p w14:paraId="73806D3C" w14:textId="77777777" w:rsidR="00E7280C" w:rsidRDefault="00E7280C">
      <w:pPr>
        <w:jc w:val="center"/>
        <w:rPr>
          <w:b/>
          <w:bCs/>
        </w:rPr>
      </w:pPr>
    </w:p>
    <w:p w14:paraId="06664B46" w14:textId="77777777" w:rsidR="00E7280C" w:rsidRDefault="00E7280C">
      <w:pPr>
        <w:jc w:val="center"/>
        <w:rPr>
          <w:b/>
          <w:bCs/>
        </w:rPr>
      </w:pPr>
    </w:p>
    <w:p w14:paraId="22CE50C3" w14:textId="20EB8551" w:rsidR="00473FA9" w:rsidRDefault="00000000">
      <w:pPr>
        <w:jc w:val="center"/>
        <w:rPr>
          <w:b/>
          <w:bCs/>
        </w:rPr>
      </w:pPr>
      <w:r>
        <w:rPr>
          <w:b/>
          <w:bCs/>
        </w:rPr>
        <w:lastRenderedPageBreak/>
        <w:t>AWS CodeBuild successful Docker build.</w:t>
      </w:r>
    </w:p>
    <w:p w14:paraId="5FFD18B6" w14:textId="0014C90C" w:rsidR="00473FA9" w:rsidRDefault="00CE2EE4">
      <w:r w:rsidRPr="00CE2EE4">
        <w:rPr>
          <w:noProof/>
        </w:rPr>
        <w:drawing>
          <wp:inline distT="0" distB="0" distL="0" distR="0" wp14:anchorId="00D4500F" wp14:editId="3A8E4633">
            <wp:extent cx="6309360" cy="3191510"/>
            <wp:effectExtent l="0" t="0" r="0" b="8890"/>
            <wp:docPr id="1288111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9360" cy="3191510"/>
                    </a:xfrm>
                    <a:prstGeom prst="rect">
                      <a:avLst/>
                    </a:prstGeom>
                    <a:noFill/>
                    <a:ln>
                      <a:noFill/>
                    </a:ln>
                  </pic:spPr>
                </pic:pic>
              </a:graphicData>
            </a:graphic>
          </wp:inline>
        </w:drawing>
      </w:r>
    </w:p>
    <w:p w14:paraId="36E36382" w14:textId="6930D0AE" w:rsidR="00CE2EE4" w:rsidRDefault="00CE2EE4">
      <w:r w:rsidRPr="00CE2EE4">
        <w:rPr>
          <w:noProof/>
        </w:rPr>
        <w:drawing>
          <wp:inline distT="0" distB="0" distL="0" distR="0" wp14:anchorId="26391828" wp14:editId="7763FF07">
            <wp:extent cx="6309360" cy="3191510"/>
            <wp:effectExtent l="0" t="0" r="0" b="8890"/>
            <wp:docPr id="5658772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9360" cy="3191510"/>
                    </a:xfrm>
                    <a:prstGeom prst="rect">
                      <a:avLst/>
                    </a:prstGeom>
                    <a:noFill/>
                    <a:ln>
                      <a:noFill/>
                    </a:ln>
                  </pic:spPr>
                </pic:pic>
              </a:graphicData>
            </a:graphic>
          </wp:inline>
        </w:drawing>
      </w:r>
    </w:p>
    <w:p w14:paraId="0BA9F016" w14:textId="77777777" w:rsidR="00473FA9" w:rsidRDefault="00473FA9"/>
    <w:p w14:paraId="116C3A09" w14:textId="77777777" w:rsidR="00473FA9" w:rsidRDefault="00473FA9"/>
    <w:p w14:paraId="09D9B15B" w14:textId="77777777" w:rsidR="00CE2EE4" w:rsidRDefault="00CE2EE4">
      <w:pPr>
        <w:jc w:val="center"/>
        <w:rPr>
          <w:b/>
          <w:bCs/>
        </w:rPr>
      </w:pPr>
    </w:p>
    <w:p w14:paraId="5EA2555B" w14:textId="77777777" w:rsidR="00CE2EE4" w:rsidRDefault="00CE2EE4">
      <w:pPr>
        <w:jc w:val="center"/>
        <w:rPr>
          <w:b/>
          <w:bCs/>
        </w:rPr>
      </w:pPr>
    </w:p>
    <w:p w14:paraId="73D38D91" w14:textId="77777777" w:rsidR="00CE2EE4" w:rsidRDefault="00CE2EE4">
      <w:pPr>
        <w:jc w:val="center"/>
        <w:rPr>
          <w:b/>
          <w:bCs/>
        </w:rPr>
      </w:pPr>
    </w:p>
    <w:p w14:paraId="724D0877" w14:textId="77777777" w:rsidR="00CE2EE4" w:rsidRDefault="00CE2EE4">
      <w:pPr>
        <w:jc w:val="center"/>
        <w:rPr>
          <w:b/>
          <w:bCs/>
        </w:rPr>
      </w:pPr>
    </w:p>
    <w:p w14:paraId="1B809D76" w14:textId="77777777" w:rsidR="00CE2EE4" w:rsidRDefault="00CE2EE4">
      <w:pPr>
        <w:jc w:val="center"/>
        <w:rPr>
          <w:b/>
          <w:bCs/>
        </w:rPr>
      </w:pPr>
    </w:p>
    <w:p w14:paraId="7FFB2E07" w14:textId="104AAAA1" w:rsidR="00473FA9" w:rsidRDefault="00000000">
      <w:pPr>
        <w:jc w:val="center"/>
        <w:rPr>
          <w:b/>
          <w:bCs/>
        </w:rPr>
      </w:pPr>
      <w:r>
        <w:rPr>
          <w:b/>
          <w:bCs/>
        </w:rPr>
        <w:t xml:space="preserve"> Amazon ECR showing the latest brain-tasks-app image</w:t>
      </w:r>
    </w:p>
    <w:p w14:paraId="6221BCAD" w14:textId="2A7D52B3" w:rsidR="00473FA9" w:rsidRDefault="00CE2EE4">
      <w:r w:rsidRPr="00CE2EE4">
        <w:rPr>
          <w:noProof/>
        </w:rPr>
        <w:drawing>
          <wp:inline distT="0" distB="0" distL="0" distR="0" wp14:anchorId="6D07ABCF" wp14:editId="03F25CB4">
            <wp:extent cx="6309360" cy="2917190"/>
            <wp:effectExtent l="0" t="0" r="0" b="0"/>
            <wp:docPr id="9516791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9360" cy="2917190"/>
                    </a:xfrm>
                    <a:prstGeom prst="rect">
                      <a:avLst/>
                    </a:prstGeom>
                    <a:noFill/>
                    <a:ln>
                      <a:noFill/>
                    </a:ln>
                  </pic:spPr>
                </pic:pic>
              </a:graphicData>
            </a:graphic>
          </wp:inline>
        </w:drawing>
      </w:r>
    </w:p>
    <w:p w14:paraId="264C03E0" w14:textId="06B22E24" w:rsidR="00CE2EE4" w:rsidRDefault="00CE2EE4">
      <w:r w:rsidRPr="00CE2EE4">
        <w:rPr>
          <w:noProof/>
        </w:rPr>
        <w:drawing>
          <wp:inline distT="0" distB="0" distL="0" distR="0" wp14:anchorId="26A86CD0" wp14:editId="01194EE2">
            <wp:extent cx="6309360" cy="1348740"/>
            <wp:effectExtent l="0" t="0" r="0" b="3810"/>
            <wp:docPr id="9277326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09360" cy="1348740"/>
                    </a:xfrm>
                    <a:prstGeom prst="rect">
                      <a:avLst/>
                    </a:prstGeom>
                    <a:noFill/>
                    <a:ln>
                      <a:noFill/>
                    </a:ln>
                  </pic:spPr>
                </pic:pic>
              </a:graphicData>
            </a:graphic>
          </wp:inline>
        </w:drawing>
      </w:r>
    </w:p>
    <w:p w14:paraId="435015AF" w14:textId="77777777" w:rsidR="00473FA9" w:rsidRDefault="00473FA9"/>
    <w:p w14:paraId="725CB66F" w14:textId="77777777" w:rsidR="00473FA9" w:rsidRDefault="00473FA9"/>
    <w:p w14:paraId="61ABA8A3" w14:textId="77777777" w:rsidR="00E7280C" w:rsidRDefault="00E7280C">
      <w:pPr>
        <w:jc w:val="center"/>
        <w:rPr>
          <w:b/>
          <w:bCs/>
        </w:rPr>
      </w:pPr>
    </w:p>
    <w:p w14:paraId="44B5E974" w14:textId="77777777" w:rsidR="00E7280C" w:rsidRDefault="00E7280C">
      <w:pPr>
        <w:jc w:val="center"/>
        <w:rPr>
          <w:b/>
          <w:bCs/>
        </w:rPr>
      </w:pPr>
    </w:p>
    <w:p w14:paraId="097DE6B6" w14:textId="77777777" w:rsidR="00E7280C" w:rsidRDefault="00E7280C">
      <w:pPr>
        <w:jc w:val="center"/>
        <w:rPr>
          <w:b/>
          <w:bCs/>
        </w:rPr>
      </w:pPr>
    </w:p>
    <w:p w14:paraId="698B7546" w14:textId="77777777" w:rsidR="00E7280C" w:rsidRDefault="00E7280C">
      <w:pPr>
        <w:jc w:val="center"/>
        <w:rPr>
          <w:b/>
          <w:bCs/>
        </w:rPr>
      </w:pPr>
    </w:p>
    <w:p w14:paraId="0D3E087C" w14:textId="77777777" w:rsidR="00E7280C" w:rsidRDefault="00E7280C">
      <w:pPr>
        <w:jc w:val="center"/>
        <w:rPr>
          <w:b/>
          <w:bCs/>
        </w:rPr>
      </w:pPr>
    </w:p>
    <w:p w14:paraId="4548A527" w14:textId="77777777" w:rsidR="00E7280C" w:rsidRDefault="00E7280C">
      <w:pPr>
        <w:jc w:val="center"/>
        <w:rPr>
          <w:b/>
          <w:bCs/>
        </w:rPr>
      </w:pPr>
    </w:p>
    <w:p w14:paraId="5866892F" w14:textId="77777777" w:rsidR="00E7280C" w:rsidRDefault="00E7280C">
      <w:pPr>
        <w:jc w:val="center"/>
        <w:rPr>
          <w:b/>
          <w:bCs/>
        </w:rPr>
      </w:pPr>
    </w:p>
    <w:p w14:paraId="3A580B9E" w14:textId="77777777" w:rsidR="00E7280C" w:rsidRDefault="00E7280C">
      <w:pPr>
        <w:jc w:val="center"/>
        <w:rPr>
          <w:b/>
          <w:bCs/>
        </w:rPr>
      </w:pPr>
    </w:p>
    <w:p w14:paraId="65CD390A" w14:textId="77777777" w:rsidR="00E7280C" w:rsidRDefault="00E7280C">
      <w:pPr>
        <w:jc w:val="center"/>
        <w:rPr>
          <w:b/>
          <w:bCs/>
        </w:rPr>
      </w:pPr>
    </w:p>
    <w:p w14:paraId="0C3D218B" w14:textId="77777777" w:rsidR="00E7280C" w:rsidRDefault="00E7280C">
      <w:pPr>
        <w:jc w:val="center"/>
        <w:rPr>
          <w:b/>
          <w:bCs/>
        </w:rPr>
      </w:pPr>
    </w:p>
    <w:p w14:paraId="69CFB4B0" w14:textId="0D1225B4" w:rsidR="00473FA9" w:rsidRDefault="00000000">
      <w:pPr>
        <w:jc w:val="center"/>
        <w:rPr>
          <w:b/>
          <w:bCs/>
        </w:rPr>
      </w:pPr>
      <w:r>
        <w:rPr>
          <w:b/>
          <w:bCs/>
        </w:rPr>
        <w:lastRenderedPageBreak/>
        <w:t>Amazon EKS cluster showing ACTIVE status</w:t>
      </w:r>
    </w:p>
    <w:p w14:paraId="6053A139" w14:textId="764376E8" w:rsidR="00473FA9" w:rsidRDefault="00CE2EE4">
      <w:r w:rsidRPr="00CE2EE4">
        <w:rPr>
          <w:noProof/>
        </w:rPr>
        <w:drawing>
          <wp:inline distT="0" distB="0" distL="0" distR="0" wp14:anchorId="7E786CED" wp14:editId="78233D31">
            <wp:extent cx="6309360" cy="2926715"/>
            <wp:effectExtent l="0" t="0" r="0" b="6985"/>
            <wp:docPr id="4020079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09360" cy="2926715"/>
                    </a:xfrm>
                    <a:prstGeom prst="rect">
                      <a:avLst/>
                    </a:prstGeom>
                    <a:noFill/>
                    <a:ln>
                      <a:noFill/>
                    </a:ln>
                  </pic:spPr>
                </pic:pic>
              </a:graphicData>
            </a:graphic>
          </wp:inline>
        </w:drawing>
      </w:r>
    </w:p>
    <w:p w14:paraId="4E63557F" w14:textId="646ABB2E" w:rsidR="00CE2EE4" w:rsidRDefault="00CE2EE4">
      <w:r w:rsidRPr="00CE2EE4">
        <w:rPr>
          <w:noProof/>
        </w:rPr>
        <w:drawing>
          <wp:inline distT="0" distB="0" distL="0" distR="0" wp14:anchorId="0689D5B2" wp14:editId="0EC6637C">
            <wp:extent cx="6309360" cy="2084070"/>
            <wp:effectExtent l="0" t="0" r="0" b="0"/>
            <wp:docPr id="9460421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09360" cy="2084070"/>
                    </a:xfrm>
                    <a:prstGeom prst="rect">
                      <a:avLst/>
                    </a:prstGeom>
                    <a:noFill/>
                    <a:ln>
                      <a:noFill/>
                    </a:ln>
                  </pic:spPr>
                </pic:pic>
              </a:graphicData>
            </a:graphic>
          </wp:inline>
        </w:drawing>
      </w:r>
    </w:p>
    <w:p w14:paraId="035CE705" w14:textId="77777777" w:rsidR="00473FA9" w:rsidRDefault="00473FA9"/>
    <w:p w14:paraId="1E176018" w14:textId="77777777" w:rsidR="00473FA9" w:rsidRDefault="00473FA9"/>
    <w:p w14:paraId="01CE31D1" w14:textId="77777777" w:rsidR="00473FA9" w:rsidRDefault="00000000">
      <w:pPr>
        <w:jc w:val="center"/>
        <w:rPr>
          <w:bCs/>
        </w:rPr>
      </w:pPr>
      <w:r>
        <w:rPr>
          <w:bCs/>
          <w:sz w:val="22"/>
        </w:rPr>
        <w:t xml:space="preserve"> </w:t>
      </w:r>
      <w:proofErr w:type="spellStart"/>
      <w:r>
        <w:rPr>
          <w:b/>
        </w:rPr>
        <w:t>kubectl</w:t>
      </w:r>
      <w:proofErr w:type="spellEnd"/>
      <w:r>
        <w:rPr>
          <w:b/>
        </w:rPr>
        <w:t xml:space="preserve"> get deployment / pods showing the application running</w:t>
      </w:r>
    </w:p>
    <w:p w14:paraId="5E59E223" w14:textId="1E0B8AFA" w:rsidR="00473FA9" w:rsidRDefault="00CE2EE4">
      <w:r w:rsidRPr="00CE2EE4">
        <w:rPr>
          <w:noProof/>
        </w:rPr>
        <w:drawing>
          <wp:inline distT="0" distB="0" distL="0" distR="0" wp14:anchorId="5B230405" wp14:editId="0C858A91">
            <wp:extent cx="6309360" cy="1387475"/>
            <wp:effectExtent l="0" t="0" r="0" b="3175"/>
            <wp:docPr id="2190613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09360" cy="1387475"/>
                    </a:xfrm>
                    <a:prstGeom prst="rect">
                      <a:avLst/>
                    </a:prstGeom>
                    <a:noFill/>
                    <a:ln>
                      <a:noFill/>
                    </a:ln>
                  </pic:spPr>
                </pic:pic>
              </a:graphicData>
            </a:graphic>
          </wp:inline>
        </w:drawing>
      </w:r>
    </w:p>
    <w:p w14:paraId="73AFA4D4" w14:textId="0CC23628" w:rsidR="00CE2EE4" w:rsidRDefault="00CE2EE4"/>
    <w:p w14:paraId="39452FEF" w14:textId="77777777" w:rsidR="00473FA9" w:rsidRDefault="00473FA9"/>
    <w:p w14:paraId="2E4CBECA" w14:textId="77777777" w:rsidR="00473FA9" w:rsidRDefault="00473FA9"/>
    <w:p w14:paraId="5140127D" w14:textId="108202E9" w:rsidR="00473FA9" w:rsidRDefault="00000000">
      <w:pPr>
        <w:jc w:val="center"/>
      </w:pPr>
      <w:r>
        <w:rPr>
          <w:b/>
          <w:sz w:val="22"/>
        </w:rPr>
        <w:t xml:space="preserve"> </w:t>
      </w:r>
      <w:r>
        <w:rPr>
          <w:b/>
          <w:bCs/>
        </w:rPr>
        <w:t xml:space="preserve">Kubernetes </w:t>
      </w:r>
      <w:proofErr w:type="spellStart"/>
      <w:r>
        <w:rPr>
          <w:b/>
          <w:bCs/>
        </w:rPr>
        <w:t>LoadBalancer</w:t>
      </w:r>
      <w:proofErr w:type="spellEnd"/>
      <w:r>
        <w:rPr>
          <w:b/>
          <w:bCs/>
        </w:rPr>
        <w:t xml:space="preserve"> service showing the external endpoint</w:t>
      </w:r>
    </w:p>
    <w:p w14:paraId="22122DB6" w14:textId="42A86F79" w:rsidR="00473FA9" w:rsidRDefault="00CE2EE4">
      <w:r w:rsidRPr="00CE2EE4">
        <w:rPr>
          <w:noProof/>
        </w:rPr>
        <w:drawing>
          <wp:inline distT="0" distB="0" distL="0" distR="0" wp14:anchorId="18C03BFF" wp14:editId="05C9B287">
            <wp:extent cx="6309360" cy="1941830"/>
            <wp:effectExtent l="0" t="0" r="0" b="1270"/>
            <wp:docPr id="7878595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09360" cy="1941830"/>
                    </a:xfrm>
                    <a:prstGeom prst="rect">
                      <a:avLst/>
                    </a:prstGeom>
                    <a:noFill/>
                    <a:ln>
                      <a:noFill/>
                    </a:ln>
                  </pic:spPr>
                </pic:pic>
              </a:graphicData>
            </a:graphic>
          </wp:inline>
        </w:drawing>
      </w:r>
    </w:p>
    <w:p w14:paraId="6DA2AF35" w14:textId="66B10B46" w:rsidR="00CE2EE4" w:rsidRDefault="00CE2EE4" w:rsidP="00CE2EE4">
      <w:pPr>
        <w:jc w:val="center"/>
        <w:rPr>
          <w:b/>
          <w:bCs/>
        </w:rPr>
      </w:pPr>
      <w:r>
        <w:rPr>
          <w:b/>
          <w:bCs/>
        </w:rPr>
        <w:t>Cloud watch logs</w:t>
      </w:r>
    </w:p>
    <w:p w14:paraId="232B41ED" w14:textId="191F146C" w:rsidR="00E7280C" w:rsidRDefault="00E7280C" w:rsidP="00CE2EE4">
      <w:pPr>
        <w:jc w:val="center"/>
      </w:pPr>
      <w:r w:rsidRPr="00E7280C">
        <w:rPr>
          <w:noProof/>
        </w:rPr>
        <w:drawing>
          <wp:inline distT="0" distB="0" distL="0" distR="0" wp14:anchorId="05E4ABAB" wp14:editId="691C6522">
            <wp:extent cx="6309360" cy="2586990"/>
            <wp:effectExtent l="0" t="0" r="0" b="3810"/>
            <wp:docPr id="761754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09360" cy="2586990"/>
                    </a:xfrm>
                    <a:prstGeom prst="rect">
                      <a:avLst/>
                    </a:prstGeom>
                    <a:noFill/>
                    <a:ln>
                      <a:noFill/>
                    </a:ln>
                  </pic:spPr>
                </pic:pic>
              </a:graphicData>
            </a:graphic>
          </wp:inline>
        </w:drawing>
      </w:r>
    </w:p>
    <w:p w14:paraId="79633B48" w14:textId="586A96F5" w:rsidR="00E7280C" w:rsidRDefault="00E7280C" w:rsidP="00CE2EE4">
      <w:pPr>
        <w:jc w:val="center"/>
      </w:pPr>
      <w:r w:rsidRPr="00E7280C">
        <w:rPr>
          <w:noProof/>
        </w:rPr>
        <w:lastRenderedPageBreak/>
        <w:drawing>
          <wp:inline distT="0" distB="0" distL="0" distR="0" wp14:anchorId="1C0D6B59" wp14:editId="70F674E5">
            <wp:extent cx="6309360" cy="3117215"/>
            <wp:effectExtent l="0" t="0" r="0" b="6985"/>
            <wp:docPr id="151552410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09360" cy="3117215"/>
                    </a:xfrm>
                    <a:prstGeom prst="rect">
                      <a:avLst/>
                    </a:prstGeom>
                    <a:noFill/>
                    <a:ln>
                      <a:noFill/>
                    </a:ln>
                  </pic:spPr>
                </pic:pic>
              </a:graphicData>
            </a:graphic>
          </wp:inline>
        </w:drawing>
      </w:r>
    </w:p>
    <w:p w14:paraId="31804090" w14:textId="007581AC" w:rsidR="00E7280C" w:rsidRDefault="00E7280C" w:rsidP="00CE2EE4">
      <w:pPr>
        <w:jc w:val="center"/>
      </w:pPr>
      <w:r w:rsidRPr="00E7280C">
        <w:rPr>
          <w:noProof/>
        </w:rPr>
        <w:drawing>
          <wp:inline distT="0" distB="0" distL="0" distR="0" wp14:anchorId="7E2E2CEC" wp14:editId="2C438089">
            <wp:extent cx="6309360" cy="2517140"/>
            <wp:effectExtent l="0" t="0" r="0" b="0"/>
            <wp:docPr id="262567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09360" cy="2517140"/>
                    </a:xfrm>
                    <a:prstGeom prst="rect">
                      <a:avLst/>
                    </a:prstGeom>
                    <a:noFill/>
                    <a:ln>
                      <a:noFill/>
                    </a:ln>
                  </pic:spPr>
                </pic:pic>
              </a:graphicData>
            </a:graphic>
          </wp:inline>
        </w:drawing>
      </w:r>
    </w:p>
    <w:p w14:paraId="2E7072F7" w14:textId="77777777" w:rsidR="00473FA9" w:rsidRDefault="00473FA9"/>
    <w:p w14:paraId="2AF72B06" w14:textId="77777777" w:rsidR="00473FA9" w:rsidRDefault="00473FA9"/>
    <w:p w14:paraId="4AFA2AD2" w14:textId="77777777" w:rsidR="00E7280C" w:rsidRDefault="00E7280C">
      <w:pPr>
        <w:jc w:val="center"/>
        <w:rPr>
          <w:b/>
          <w:bCs/>
        </w:rPr>
      </w:pPr>
    </w:p>
    <w:p w14:paraId="74C73C05" w14:textId="77777777" w:rsidR="00E7280C" w:rsidRDefault="00E7280C">
      <w:pPr>
        <w:jc w:val="center"/>
        <w:rPr>
          <w:b/>
          <w:bCs/>
        </w:rPr>
      </w:pPr>
    </w:p>
    <w:p w14:paraId="015E1A93" w14:textId="77777777" w:rsidR="00E7280C" w:rsidRDefault="00E7280C">
      <w:pPr>
        <w:jc w:val="center"/>
        <w:rPr>
          <w:b/>
          <w:bCs/>
        </w:rPr>
      </w:pPr>
    </w:p>
    <w:p w14:paraId="0DEA4308" w14:textId="77777777" w:rsidR="00E7280C" w:rsidRDefault="00E7280C">
      <w:pPr>
        <w:jc w:val="center"/>
        <w:rPr>
          <w:b/>
          <w:bCs/>
        </w:rPr>
      </w:pPr>
    </w:p>
    <w:p w14:paraId="5C0C61B5" w14:textId="77777777" w:rsidR="00E7280C" w:rsidRDefault="00E7280C">
      <w:pPr>
        <w:jc w:val="center"/>
        <w:rPr>
          <w:b/>
          <w:bCs/>
        </w:rPr>
      </w:pPr>
    </w:p>
    <w:p w14:paraId="33CB4AAA" w14:textId="77777777" w:rsidR="00E7280C" w:rsidRDefault="00E7280C">
      <w:pPr>
        <w:jc w:val="center"/>
        <w:rPr>
          <w:b/>
          <w:bCs/>
        </w:rPr>
      </w:pPr>
    </w:p>
    <w:p w14:paraId="1A5131EB" w14:textId="77777777" w:rsidR="00E7280C" w:rsidRDefault="00E7280C">
      <w:pPr>
        <w:jc w:val="center"/>
        <w:rPr>
          <w:b/>
          <w:bCs/>
        </w:rPr>
      </w:pPr>
    </w:p>
    <w:p w14:paraId="673A4EFB" w14:textId="18FC18D4" w:rsidR="00473FA9" w:rsidRDefault="00000000">
      <w:pPr>
        <w:jc w:val="center"/>
        <w:rPr>
          <w:b/>
          <w:bCs/>
        </w:rPr>
      </w:pPr>
      <w:r>
        <w:rPr>
          <w:b/>
          <w:bCs/>
        </w:rPr>
        <w:lastRenderedPageBreak/>
        <w:t>Brain Tasks application successfully opened in the browser</w:t>
      </w:r>
    </w:p>
    <w:p w14:paraId="42F4F02A" w14:textId="46A16F47" w:rsidR="00473FA9" w:rsidRDefault="00E7280C">
      <w:r w:rsidRPr="00E7280C">
        <w:rPr>
          <w:noProof/>
        </w:rPr>
        <w:drawing>
          <wp:inline distT="0" distB="0" distL="0" distR="0" wp14:anchorId="360A86E5" wp14:editId="74266062">
            <wp:extent cx="6309360" cy="3255010"/>
            <wp:effectExtent l="0" t="0" r="0" b="2540"/>
            <wp:docPr id="19650735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09360" cy="3255010"/>
                    </a:xfrm>
                    <a:prstGeom prst="rect">
                      <a:avLst/>
                    </a:prstGeom>
                    <a:noFill/>
                    <a:ln>
                      <a:noFill/>
                    </a:ln>
                  </pic:spPr>
                </pic:pic>
              </a:graphicData>
            </a:graphic>
          </wp:inline>
        </w:drawing>
      </w:r>
    </w:p>
    <w:p w14:paraId="49AE5433" w14:textId="77777777" w:rsidR="00473FA9" w:rsidRDefault="00473FA9"/>
    <w:p w14:paraId="3FE0F34E" w14:textId="77777777" w:rsidR="00473FA9" w:rsidRDefault="00473FA9"/>
    <w:p w14:paraId="3983E93F" w14:textId="77777777" w:rsidR="00E7280C" w:rsidRDefault="00E7280C">
      <w:pPr>
        <w:pStyle w:val="Heading1"/>
      </w:pPr>
    </w:p>
    <w:p w14:paraId="33E2DBD1" w14:textId="36A02A4F" w:rsidR="00473FA9" w:rsidRDefault="00000000">
      <w:pPr>
        <w:pStyle w:val="Heading1"/>
      </w:pPr>
      <w:r>
        <w:t>9. Final Submission Summary</w:t>
      </w:r>
    </w:p>
    <w:p w14:paraId="2117AAA8" w14:textId="77777777" w:rsidR="00473FA9" w:rsidRDefault="00000000">
      <w:r>
        <w:t xml:space="preserve">The Brain Tasks application has been successfully implemented as an automated CI/CD workflow. Source code is maintained in GitHub, changes are processed through AWS </w:t>
      </w:r>
      <w:proofErr w:type="spellStart"/>
      <w:r>
        <w:t>CodePipeline</w:t>
      </w:r>
      <w:proofErr w:type="spellEnd"/>
      <w:r>
        <w:t xml:space="preserve"> and AWS </w:t>
      </w:r>
      <w:proofErr w:type="spellStart"/>
      <w:r>
        <w:t>CodeBuild</w:t>
      </w:r>
      <w:proofErr w:type="spellEnd"/>
      <w:r>
        <w:t xml:space="preserve">, Docker images are stored in Amazon ECR, and the application is deployed to Amazon EKS and exposed through a Kubernetes </w:t>
      </w:r>
      <w:proofErr w:type="spellStart"/>
      <w:r>
        <w:t>LoadBalancer</w:t>
      </w:r>
      <w:proofErr w:type="spellEnd"/>
      <w:r>
        <w:t>. The complete pipeline was verified with Source, Build, and Deploy stages showing Succeeded, and the application was successfully accessed through a web browser.</w:t>
      </w:r>
    </w:p>
    <w:p w14:paraId="23FABEAF" w14:textId="77777777" w:rsidR="00473FA9" w:rsidRDefault="00473FA9"/>
    <w:p w14:paraId="6571F645" w14:textId="7F4C8BE7" w:rsidR="00473FA9" w:rsidRDefault="00473FA9">
      <w:pPr>
        <w:jc w:val="center"/>
      </w:pPr>
    </w:p>
    <w:sectPr w:rsidR="00473FA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79679" w14:textId="77777777" w:rsidR="00244449" w:rsidRDefault="00244449">
      <w:pPr>
        <w:spacing w:line="240" w:lineRule="auto"/>
      </w:pPr>
      <w:r>
        <w:separator/>
      </w:r>
    </w:p>
  </w:endnote>
  <w:endnote w:type="continuationSeparator" w:id="0">
    <w:p w14:paraId="770D4416" w14:textId="77777777" w:rsidR="00244449" w:rsidRDefault="002444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61BCA" w14:textId="77777777" w:rsidR="00244449" w:rsidRDefault="00244449">
      <w:pPr>
        <w:spacing w:after="0"/>
      </w:pPr>
      <w:r>
        <w:separator/>
      </w:r>
    </w:p>
  </w:footnote>
  <w:footnote w:type="continuationSeparator" w:id="0">
    <w:p w14:paraId="601A8AE0" w14:textId="77777777" w:rsidR="00244449" w:rsidRDefault="0024444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910625024">
    <w:abstractNumId w:val="5"/>
  </w:num>
  <w:num w:numId="2" w16cid:durableId="1566529931">
    <w:abstractNumId w:val="3"/>
  </w:num>
  <w:num w:numId="3" w16cid:durableId="789982066">
    <w:abstractNumId w:val="2"/>
  </w:num>
  <w:num w:numId="4" w16cid:durableId="1683781707">
    <w:abstractNumId w:val="4"/>
  </w:num>
  <w:num w:numId="5" w16cid:durableId="550383572">
    <w:abstractNumId w:val="1"/>
  </w:num>
  <w:num w:numId="6" w16cid:durableId="1585645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4449"/>
    <w:rsid w:val="0029639D"/>
    <w:rsid w:val="00326F90"/>
    <w:rsid w:val="00473FA9"/>
    <w:rsid w:val="00510866"/>
    <w:rsid w:val="00AA1D8D"/>
    <w:rsid w:val="00B47730"/>
    <w:rsid w:val="00CB0664"/>
    <w:rsid w:val="00CE2EE4"/>
    <w:rsid w:val="00E7280C"/>
    <w:rsid w:val="00FC693F"/>
    <w:rsid w:val="00FD3BFC"/>
    <w:rsid w:val="1782289D"/>
    <w:rsid w:val="37036DCD"/>
    <w:rsid w:val="42457A52"/>
    <w:rsid w:val="481D33C7"/>
    <w:rsid w:val="5D497818"/>
    <w:rsid w:val="634A2CF1"/>
    <w:rsid w:val="7A6610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29BD56"/>
  <w14:defaultImageDpi w14:val="300"/>
  <w15:docId w15:val="{489E1F45-AFCD-4AE6-AE6B-C2FDF2836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qFormat="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Arial" w:eastAsiaTheme="minorEastAsia" w:hAnsi="Arial" w:cstheme="minorBidi"/>
      <w:sz w:val="21"/>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styleId="NormalWeb">
    <w:name w:val="Normal (Web)"/>
    <w:basedOn w:val="Normal"/>
    <w:uiPriority w:val="99"/>
    <w:semiHidden/>
    <w:unhideWhenUsed/>
    <w:rsid w:val="00E7280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11</Pages>
  <Words>658</Words>
  <Characters>3755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Jeeva Nantham</cp:lastModifiedBy>
  <cp:revision>3</cp:revision>
  <dcterms:created xsi:type="dcterms:W3CDTF">2026-08-16T14:48:00Z</dcterms:created>
  <dcterms:modified xsi:type="dcterms:W3CDTF">2026-08-16T15:04:00Z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E79B9654582E4028A3FD116083343E27_12</vt:lpwstr>
  </property>
</Properties>
</file>